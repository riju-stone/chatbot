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Calibri" w:hAnsi="Calibri" w:eastAsia="Calibri" w:cs="Calibri"/>
          <w:sz w:val="44"/>
          <w:szCs w:val="44"/>
        </w:rPr>
      </w:pPr>
      <w:r>
        <w:rPr>
          <w:rFonts w:ascii="Calibri" w:hAnsi="Calibri" w:eastAsia="Calibri" w:cs="Calibri"/>
          <w:sz w:val="44"/>
          <w:szCs w:val="44"/>
          <w:rtl w:val="0"/>
        </w:rPr>
        <w:t xml:space="preserve">St. Xavier’s College </w:t>
      </w:r>
    </w:p>
    <w:p>
      <w:pPr>
        <w:pStyle w:val="11"/>
        <w:jc w:val="center"/>
        <w:rPr>
          <w:rFonts w:ascii="Calibri" w:hAnsi="Calibri" w:eastAsia="Calibri" w:cs="Calibri"/>
          <w:sz w:val="44"/>
          <w:szCs w:val="44"/>
        </w:rPr>
      </w:pPr>
      <w:r>
        <w:rPr>
          <w:rFonts w:ascii="Calibri" w:hAnsi="Calibri" w:eastAsia="Calibri" w:cs="Calibri"/>
          <w:sz w:val="44"/>
          <w:szCs w:val="44"/>
          <w:rtl w:val="0"/>
        </w:rPr>
        <w:t>Autonomous</w:t>
      </w:r>
    </w:p>
    <w:p>
      <w:pPr>
        <w:pStyle w:val="11"/>
        <w:jc w:val="center"/>
        <w:rPr>
          <w:rFonts w:ascii="Calibri" w:hAnsi="Calibri" w:eastAsia="Calibri" w:cs="Calibri"/>
          <w:sz w:val="44"/>
          <w:szCs w:val="44"/>
        </w:rPr>
      </w:pPr>
      <w:r>
        <w:rPr>
          <w:rFonts w:ascii="Calibri" w:hAnsi="Calibri" w:eastAsia="Calibri" w:cs="Calibri"/>
          <w:sz w:val="44"/>
          <w:szCs w:val="44"/>
          <w:rtl w:val="0"/>
        </w:rPr>
        <w:t>Kolkata, WB</w:t>
      </w:r>
    </w:p>
    <w:p/>
    <w:p>
      <w:pPr>
        <w:jc w:val="center"/>
      </w:pPr>
    </w:p>
    <w:p>
      <w:pPr>
        <w:jc w:val="center"/>
        <w:rPr>
          <w:b/>
          <w:sz w:val="72"/>
          <w:szCs w:val="72"/>
        </w:rPr>
      </w:pPr>
      <w:r>
        <w:rPr>
          <w:b/>
          <w:sz w:val="72"/>
          <w:szCs w:val="72"/>
          <w:rtl w:val="0"/>
        </w:rPr>
        <w:t>Generative Chatbot using Transformer Models</w:t>
      </w:r>
    </w:p>
    <w:p>
      <w:pPr>
        <w:jc w:val="center"/>
        <w:rPr>
          <w:sz w:val="32"/>
          <w:szCs w:val="32"/>
        </w:rPr>
      </w:pPr>
    </w:p>
    <w:p>
      <w:pPr>
        <w:jc w:val="center"/>
        <w:rPr>
          <w:sz w:val="32"/>
          <w:szCs w:val="32"/>
        </w:rPr>
      </w:pPr>
      <w:r>
        <w:rPr>
          <w:sz w:val="32"/>
          <w:szCs w:val="32"/>
          <w:rtl w:val="0"/>
        </w:rPr>
        <w:t>By</w:t>
      </w:r>
    </w:p>
    <w:p>
      <w:pPr>
        <w:jc w:val="center"/>
        <w:rPr>
          <w:sz w:val="32"/>
          <w:szCs w:val="32"/>
        </w:rPr>
      </w:pPr>
    </w:p>
    <w:p>
      <w:pPr>
        <w:jc w:val="center"/>
        <w:rPr>
          <w:sz w:val="32"/>
          <w:szCs w:val="32"/>
        </w:rPr>
      </w:pPr>
      <w:r>
        <w:rPr>
          <w:sz w:val="32"/>
          <w:szCs w:val="32"/>
          <w:rtl w:val="0"/>
        </w:rPr>
        <w:t>Arighna Chakraborty</w:t>
      </w:r>
    </w:p>
    <w:p>
      <w:pPr>
        <w:jc w:val="center"/>
        <w:rPr>
          <w:sz w:val="32"/>
          <w:szCs w:val="32"/>
        </w:rPr>
      </w:pPr>
      <w:r>
        <w:rPr>
          <w:sz w:val="32"/>
          <w:szCs w:val="32"/>
          <w:rtl w:val="0"/>
        </w:rPr>
        <w:t>Shreyashi Choudhury</w:t>
      </w:r>
    </w:p>
    <w:p>
      <w:pPr>
        <w:jc w:val="center"/>
        <w:rPr>
          <w:sz w:val="32"/>
          <w:szCs w:val="32"/>
        </w:rPr>
      </w:pPr>
      <w:r>
        <w:rPr>
          <w:sz w:val="32"/>
          <w:szCs w:val="32"/>
          <w:rtl w:val="0"/>
        </w:rPr>
        <w:t>Tiyasa Chatterjee</w:t>
      </w:r>
    </w:p>
    <w:p>
      <w:pPr>
        <w:jc w:val="center"/>
        <w:rPr>
          <w:sz w:val="32"/>
          <w:szCs w:val="32"/>
        </w:rPr>
      </w:pPr>
    </w:p>
    <w:p>
      <w:pPr>
        <w:jc w:val="center"/>
        <w:rPr>
          <w:sz w:val="32"/>
          <w:szCs w:val="32"/>
        </w:rPr>
      </w:pPr>
    </w:p>
    <w:p>
      <w:pPr>
        <w:jc w:val="center"/>
        <w:rPr>
          <w:sz w:val="32"/>
          <w:szCs w:val="32"/>
        </w:rPr>
      </w:pPr>
    </w:p>
    <w:p>
      <w:pPr>
        <w:jc w:val="center"/>
        <w:rPr>
          <w:sz w:val="32"/>
          <w:szCs w:val="32"/>
        </w:rPr>
      </w:pPr>
      <w:r>
        <w:rPr>
          <w:sz w:val="32"/>
          <w:szCs w:val="32"/>
          <w:rtl w:val="0"/>
        </w:rPr>
        <w:t>Under Guidance of</w:t>
      </w:r>
    </w:p>
    <w:p>
      <w:pPr>
        <w:jc w:val="center"/>
        <w:rPr>
          <w:sz w:val="32"/>
          <w:szCs w:val="32"/>
        </w:rPr>
      </w:pPr>
      <w:r>
        <w:rPr>
          <w:sz w:val="32"/>
          <w:szCs w:val="32"/>
          <w:rtl w:val="0"/>
        </w:rPr>
        <w:t>Dr. Asoke Nath</w:t>
      </w:r>
    </w:p>
    <w:p>
      <w:pPr>
        <w:jc w:val="center"/>
        <w:rPr>
          <w:sz w:val="32"/>
          <w:szCs w:val="32"/>
        </w:rPr>
      </w:pPr>
    </w:p>
    <w:p>
      <w:pPr>
        <w:jc w:val="center"/>
        <w:rPr>
          <w:sz w:val="32"/>
          <w:szCs w:val="32"/>
        </w:rPr>
      </w:pPr>
    </w:p>
    <w:p>
      <w:pPr>
        <w:rPr>
          <w:sz w:val="32"/>
          <w:szCs w:val="32"/>
        </w:rPr>
      </w:pPr>
    </w:p>
    <w:p>
      <w:pPr>
        <w:jc w:val="center"/>
        <w:rPr>
          <w:sz w:val="28"/>
          <w:szCs w:val="28"/>
        </w:rPr>
      </w:pPr>
      <w:r>
        <w:rPr>
          <w:sz w:val="28"/>
          <w:szCs w:val="28"/>
          <w:rtl w:val="0"/>
        </w:rPr>
        <w:br w:type="textWrapping"/>
      </w:r>
    </w:p>
    <w:p>
      <w:pPr>
        <w:jc w:val="center"/>
        <w:rPr>
          <w:sz w:val="28"/>
          <w:szCs w:val="28"/>
        </w:rPr>
      </w:pPr>
      <w:r>
        <w:rPr>
          <w:b/>
          <w:sz w:val="40"/>
          <w:szCs w:val="40"/>
          <w:rtl w:val="0"/>
        </w:rPr>
        <w:t>Abstract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10162F"/>
          <w:sz w:val="24"/>
          <w:szCs w:val="24"/>
          <w:highlight w:val="white"/>
          <w:u w:val="none"/>
          <w:vertAlign w:val="baseline"/>
        </w:rPr>
      </w:pPr>
      <w:r>
        <w:rPr>
          <w:rFonts w:ascii="Calibri" w:hAnsi="Calibri" w:eastAsia="Calibri" w:cs="Calibri"/>
          <w:b w:val="0"/>
          <w:i w:val="0"/>
          <w:smallCaps w:val="0"/>
          <w:strike w:val="0"/>
          <w:color w:val="000000"/>
          <w:sz w:val="24"/>
          <w:szCs w:val="24"/>
          <w:u w:val="none"/>
          <w:shd w:val="clear" w:fill="auto"/>
          <w:vertAlign w:val="baseline"/>
          <w:rtl w:val="0"/>
        </w:rPr>
        <w:t>Dialogue generation or development of intelligent conversational chatbots using Artificial Intelligence or Deep Learning techniques is an interesting problem in the field of Natural Language Processing. Conversational chatbots are predominantly used by businesses, government organizations and financial organizations. There are many frameworks and existing chatbots available, but they generally lack the flexibility in developing real-world conversations. The functionality of these bots are limited since most of them are retrieval based (</w:t>
      </w:r>
      <w:r>
        <w:rPr>
          <w:rFonts w:ascii="Calibri" w:hAnsi="Calibri" w:eastAsia="Calibri" w:cs="Calibri"/>
          <w:b w:val="0"/>
          <w:i w:val="0"/>
          <w:smallCaps w:val="0"/>
          <w:strike w:val="0"/>
          <w:color w:val="10162F"/>
          <w:sz w:val="24"/>
          <w:szCs w:val="24"/>
          <w:highlight w:val="white"/>
          <w:u w:val="none"/>
          <w:vertAlign w:val="baseline"/>
          <w:rtl w:val="0"/>
        </w:rPr>
        <w:t>are used in closed domain scenarios and rely on a collection of predefined responses), and also they are not aimed at holding conversations that emulate real human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10162F"/>
          <w:sz w:val="24"/>
          <w:szCs w:val="24"/>
          <w:highlight w:val="white"/>
          <w:u w:val="none"/>
          <w:vertAlign w:val="baseline"/>
          <w:rtl w:val="0"/>
        </w:rPr>
        <w:t xml:space="preserve">This project aims to develop and implement a simple </w:t>
      </w:r>
      <w:r>
        <w:rPr>
          <w:rFonts w:ascii="Calibri" w:hAnsi="Calibri" w:eastAsia="Calibri" w:cs="Calibri"/>
          <w:b w:val="0"/>
          <w:i/>
          <w:smallCaps w:val="0"/>
          <w:strike w:val="0"/>
          <w:color w:val="10162F"/>
          <w:sz w:val="24"/>
          <w:szCs w:val="24"/>
          <w:highlight w:val="white"/>
          <w:u w:val="none"/>
          <w:vertAlign w:val="baseline"/>
          <w:rtl w:val="0"/>
        </w:rPr>
        <w:t>Generative Chatbot</w:t>
      </w:r>
      <w:r>
        <w:rPr>
          <w:rFonts w:ascii="Calibri" w:hAnsi="Calibri" w:eastAsia="Calibri" w:cs="Calibri"/>
          <w:b w:val="0"/>
          <w:i w:val="0"/>
          <w:smallCaps w:val="0"/>
          <w:strike w:val="0"/>
          <w:color w:val="10162F"/>
          <w:sz w:val="24"/>
          <w:szCs w:val="24"/>
          <w:highlight w:val="white"/>
          <w:u w:val="none"/>
          <w:vertAlign w:val="baseline"/>
          <w:rtl w:val="0"/>
        </w:rPr>
        <w:t xml:space="preserve"> using </w:t>
      </w:r>
      <w:r>
        <w:rPr>
          <w:rFonts w:ascii="Calibri" w:hAnsi="Calibri" w:eastAsia="Calibri" w:cs="Calibri"/>
          <w:b w:val="0"/>
          <w:i/>
          <w:smallCaps w:val="0"/>
          <w:strike w:val="0"/>
          <w:color w:val="10162F"/>
          <w:sz w:val="24"/>
          <w:szCs w:val="24"/>
          <w:highlight w:val="white"/>
          <w:u w:val="none"/>
          <w:vertAlign w:val="baseline"/>
          <w:rtl w:val="0"/>
        </w:rPr>
        <w:t>Transformer</w:t>
      </w:r>
      <w:r>
        <w:rPr>
          <w:rFonts w:ascii="Calibri" w:hAnsi="Calibri" w:eastAsia="Calibri" w:cs="Calibri"/>
          <w:b w:val="0"/>
          <w:i w:val="0"/>
          <w:smallCaps w:val="0"/>
          <w:strike w:val="0"/>
          <w:color w:val="10162F"/>
          <w:sz w:val="24"/>
          <w:szCs w:val="24"/>
          <w:highlight w:val="white"/>
          <w:u w:val="none"/>
          <w:vertAlign w:val="baseline"/>
          <w:rtl w:val="0"/>
        </w:rPr>
        <w:t xml:space="preserve"> models.</w:t>
      </w:r>
      <w:r>
        <w:rPr>
          <w:rFonts w:ascii="Calibri" w:hAnsi="Calibri" w:eastAsia="Calibri" w:cs="Calibri"/>
          <w:b/>
          <w:i w:val="0"/>
          <w:smallCaps w:val="0"/>
          <w:strike w:val="0"/>
          <w:color w:val="10162F"/>
          <w:sz w:val="24"/>
          <w:szCs w:val="24"/>
          <w:highlight w:val="white"/>
          <w:u w:val="none"/>
          <w:vertAlign w:val="baseline"/>
          <w:rtl w:val="0"/>
        </w:rPr>
        <w:t xml:space="preserve"> </w:t>
      </w:r>
      <w:r>
        <w:rPr>
          <w:rFonts w:ascii="Calibri" w:hAnsi="Calibri" w:eastAsia="Calibri" w:cs="Calibri"/>
          <w:b w:val="0"/>
          <w:i/>
          <w:smallCaps w:val="0"/>
          <w:strike w:val="0"/>
          <w:color w:val="10162F"/>
          <w:sz w:val="24"/>
          <w:szCs w:val="24"/>
          <w:highlight w:val="white"/>
          <w:u w:val="none"/>
          <w:vertAlign w:val="baseline"/>
          <w:rtl w:val="0"/>
        </w:rPr>
        <w:t>Generative chatbots</w:t>
      </w:r>
      <w:r>
        <w:rPr>
          <w:rFonts w:ascii="Calibri" w:hAnsi="Calibri" w:eastAsia="Calibri" w:cs="Calibri"/>
          <w:b w:val="0"/>
          <w:i w:val="0"/>
          <w:smallCaps w:val="0"/>
          <w:strike w:val="0"/>
          <w:color w:val="10162F"/>
          <w:sz w:val="24"/>
          <w:szCs w:val="24"/>
          <w:highlight w:val="white"/>
          <w:u w:val="none"/>
          <w:vertAlign w:val="baseline"/>
          <w:rtl w:val="0"/>
        </w:rPr>
        <w:t xml:space="preserve"> are </w:t>
      </w:r>
      <w:r>
        <w:rPr>
          <w:rFonts w:ascii="Calibri" w:hAnsi="Calibri" w:eastAsia="Calibri" w:cs="Calibri"/>
          <w:b w:val="0"/>
          <w:i/>
          <w:smallCaps w:val="0"/>
          <w:strike w:val="0"/>
          <w:color w:val="10162F"/>
          <w:sz w:val="24"/>
          <w:szCs w:val="24"/>
          <w:highlight w:val="white"/>
          <w:u w:val="none"/>
          <w:vertAlign w:val="baseline"/>
          <w:rtl w:val="0"/>
        </w:rPr>
        <w:t>open domain</w:t>
      </w:r>
      <w:r>
        <w:rPr>
          <w:rFonts w:ascii="Calibri" w:hAnsi="Calibri" w:eastAsia="Calibri" w:cs="Calibri"/>
          <w:b w:val="0"/>
          <w:i w:val="0"/>
          <w:smallCaps w:val="0"/>
          <w:strike w:val="0"/>
          <w:color w:val="10162F"/>
          <w:sz w:val="24"/>
          <w:szCs w:val="24"/>
          <w:highlight w:val="white"/>
          <w:u w:val="none"/>
          <w:vertAlign w:val="baseline"/>
          <w:rtl w:val="0"/>
        </w:rPr>
        <w:t xml:space="preserve"> systems that generate original combinations of language rather than selecting responses from predefined data. The new combinations of responses are generated using various machine learning and deep learning techniques feeding upon a lot of historic data and previous conversations. </w:t>
      </w:r>
      <w:r>
        <w:rPr>
          <w:rFonts w:ascii="Calibri" w:hAnsi="Calibri" w:eastAsia="Calibri" w:cs="Calibri"/>
          <w:b w:val="0"/>
          <w:i w:val="0"/>
          <w:smallCaps w:val="0"/>
          <w:strike w:val="0"/>
          <w:color w:val="10162F"/>
          <w:sz w:val="24"/>
          <w:szCs w:val="24"/>
          <w:u w:val="none"/>
          <w:shd w:val="clear" w:fill="auto"/>
          <w:vertAlign w:val="baseline"/>
          <w:rtl w:val="0"/>
        </w:rPr>
        <w:t xml:space="preserve">The </w:t>
      </w:r>
      <w:r>
        <w:rPr>
          <w:rFonts w:ascii="Calibri" w:hAnsi="Calibri" w:eastAsia="Calibri" w:cs="Calibri"/>
          <w:b w:val="0"/>
          <w:i/>
          <w:smallCaps w:val="0"/>
          <w:strike w:val="0"/>
          <w:color w:val="10162F"/>
          <w:sz w:val="24"/>
          <w:szCs w:val="24"/>
          <w:u w:val="none"/>
          <w:shd w:val="clear" w:fill="auto"/>
          <w:vertAlign w:val="baseline"/>
          <w:rtl w:val="0"/>
        </w:rPr>
        <w:t>Transformer</w:t>
      </w:r>
      <w:r>
        <w:rPr>
          <w:rFonts w:ascii="Calibri" w:hAnsi="Calibri" w:eastAsia="Calibri" w:cs="Calibri"/>
          <w:b w:val="0"/>
          <w:i w:val="0"/>
          <w:smallCaps w:val="0"/>
          <w:strike w:val="0"/>
          <w:color w:val="10162F"/>
          <w:sz w:val="24"/>
          <w:szCs w:val="24"/>
          <w:u w:val="none"/>
          <w:shd w:val="clear" w:fill="auto"/>
          <w:vertAlign w:val="baseline"/>
          <w:rtl w:val="0"/>
        </w:rPr>
        <w:t xml:space="preserve"> model is a </w:t>
      </w:r>
      <w:r>
        <w:rPr>
          <w:rFonts w:ascii="Calibri" w:hAnsi="Calibri" w:eastAsia="Calibri" w:cs="Calibri"/>
          <w:b w:val="0"/>
          <w:i w:val="0"/>
          <w:smallCaps w:val="0"/>
          <w:strike w:val="0"/>
          <w:color w:val="000000"/>
          <w:sz w:val="24"/>
          <w:szCs w:val="24"/>
          <w:u w:val="none"/>
          <w:shd w:val="clear" w:fill="auto"/>
          <w:vertAlign w:val="baseline"/>
          <w:rtl w:val="0"/>
        </w:rPr>
        <w:t>network architecture , based solely on attention mechanisms, dispensing with recurrence and convolutions entirely. Experiments on two machine translation tasks show these models to be superior in quality while being more parallelizable and requiring significantly less time to train.</w:t>
      </w:r>
    </w:p>
    <w:p/>
    <w:p/>
    <w:p/>
    <w:p/>
    <w:p/>
    <w:p/>
    <w:p/>
    <w:p/>
    <w:p/>
    <w:p/>
    <w:p/>
    <w:p/>
    <w:p/>
    <w:p/>
    <w:p/>
    <w:p>
      <w:pPr>
        <w:rPr>
          <w:b/>
          <w:sz w:val="40"/>
          <w:szCs w:val="40"/>
        </w:rPr>
      </w:pPr>
    </w:p>
    <w:p>
      <w:pPr>
        <w:rPr>
          <w:b/>
          <w:sz w:val="40"/>
          <w:szCs w:val="40"/>
        </w:rPr>
      </w:pPr>
    </w:p>
    <w:p>
      <w:pPr>
        <w:jc w:val="center"/>
        <w:rPr>
          <w:b/>
          <w:sz w:val="40"/>
          <w:szCs w:val="40"/>
        </w:rPr>
      </w:pPr>
      <w:r>
        <w:rPr>
          <w:b/>
          <w:sz w:val="40"/>
          <w:szCs w:val="40"/>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We are thankful to our project mentor, Dr. Asoke Nath, for guiding us throughout the process of documenting our project work and pointing us in the right direction. We thank the college authorities and our Head Of Department Prof. Romit Beed, for facilitating project work even in the midst of the COVID-19 pandemic.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We profusely thank previous and current researchers in the field of Artificial Intelligence, and more specifically, Natural Language Processing, without whose contributions our own work would not have been possible.</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b/>
          <w:sz w:val="40"/>
          <w:szCs w:val="40"/>
        </w:rPr>
      </w:pPr>
    </w:p>
    <w:p>
      <w:pPr>
        <w:rPr>
          <w:b/>
          <w:sz w:val="40"/>
          <w:szCs w:val="40"/>
        </w:rPr>
      </w:pPr>
    </w:p>
    <w:p>
      <w:pPr>
        <w:rPr>
          <w:b/>
          <w:sz w:val="40"/>
          <w:szCs w:val="40"/>
        </w:rPr>
      </w:pPr>
    </w:p>
    <w:p>
      <w:pPr>
        <w:jc w:val="center"/>
        <w:rPr>
          <w:b/>
          <w:sz w:val="40"/>
          <w:szCs w:val="40"/>
        </w:rPr>
      </w:pPr>
      <w:r>
        <w:rPr>
          <w:b/>
          <w:sz w:val="40"/>
          <w:szCs w:val="40"/>
          <w:rtl w:val="0"/>
        </w:rPr>
        <w:t>Table of Contents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32"/>
          <w:szCs w:val="32"/>
          <w:u w:val="none"/>
          <w:shd w:val="clear" w:fill="auto"/>
          <w:vertAlign w:val="baseline"/>
          <w:rtl w:val="0"/>
        </w:rPr>
        <w:t>Introduction</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Background</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Purpose and Scope</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pPr>
      <w:r>
        <w:rPr>
          <w:rFonts w:ascii="Calibri" w:hAnsi="Calibri" w:eastAsia="Calibri" w:cs="Calibri"/>
          <w:b w:val="0"/>
          <w:i w:val="0"/>
          <w:smallCaps w:val="0"/>
          <w:strike w:val="0"/>
          <w:color w:val="000000"/>
          <w:sz w:val="24"/>
          <w:szCs w:val="24"/>
          <w:u w:val="none"/>
          <w:shd w:val="clear" w:fill="auto"/>
          <w:vertAlign w:val="baseline"/>
          <w:rtl w:val="0"/>
        </w:rPr>
        <w:t>Application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Survey of Technologies</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Types of Chatbots</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Underlying Concepts</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38"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Recurrent Neural Networks</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38"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Long Short Term Memory Networks</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38"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Sequence to Sequence Models</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38"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Transformer Models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 Requirements and Analysis</w:t>
      </w:r>
    </w:p>
    <w:p>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Challenges</w:t>
      </w:r>
    </w:p>
    <w:p>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Dependencies</w:t>
      </w:r>
    </w:p>
    <w:p>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Hardware Requirements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 System Design</w:t>
      </w:r>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Data </w:t>
      </w:r>
      <w:r>
        <w:rPr>
          <w:sz w:val="24"/>
          <w:szCs w:val="24"/>
          <w:rtl w:val="0"/>
        </w:rPr>
        <w:t>P</w:t>
      </w:r>
      <w:r>
        <w:rPr>
          <w:rFonts w:ascii="Calibri" w:hAnsi="Calibri" w:eastAsia="Calibri" w:cs="Calibri"/>
          <w:b w:val="0"/>
          <w:i w:val="0"/>
          <w:smallCaps w:val="0"/>
          <w:strike w:val="0"/>
          <w:color w:val="000000"/>
          <w:sz w:val="24"/>
          <w:szCs w:val="24"/>
          <w:u w:val="none"/>
          <w:shd w:val="clear" w:fill="auto"/>
          <w:vertAlign w:val="baseline"/>
          <w:rtl w:val="0"/>
        </w:rPr>
        <w:t>reprocessing</w:t>
      </w:r>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Basic Modules</w:t>
      </w:r>
    </w:p>
    <w:p>
      <w:pPr>
        <w:keepNext w:val="0"/>
        <w:keepLines w:val="0"/>
        <w:pageBreakBefore w:val="0"/>
        <w:widowControl/>
        <w:numPr>
          <w:ilvl w:val="2"/>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60"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Embedding Module</w:t>
      </w:r>
    </w:p>
    <w:p>
      <w:pPr>
        <w:keepNext w:val="0"/>
        <w:keepLines w:val="0"/>
        <w:pageBreakBefore w:val="0"/>
        <w:widowControl/>
        <w:numPr>
          <w:ilvl w:val="2"/>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60"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Positional Encoding Module</w:t>
      </w:r>
    </w:p>
    <w:p>
      <w:pPr>
        <w:keepNext w:val="0"/>
        <w:keepLines w:val="0"/>
        <w:pageBreakBefore w:val="0"/>
        <w:widowControl/>
        <w:numPr>
          <w:ilvl w:val="2"/>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60"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Encoder Stack</w:t>
      </w:r>
    </w:p>
    <w:p>
      <w:pPr>
        <w:keepNext w:val="0"/>
        <w:keepLines w:val="0"/>
        <w:pageBreakBefore w:val="0"/>
        <w:widowControl/>
        <w:numPr>
          <w:ilvl w:val="2"/>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60" w:right="0" w:hanging="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Decoder Stack</w:t>
      </w:r>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94"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Flow Chart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References</w:t>
      </w:r>
    </w:p>
    <w:p/>
    <w:p/>
    <w:p/>
    <w:p/>
    <w:p/>
    <w:p/>
    <w:p/>
    <w:p>
      <w:r>
        <w:rPr>
          <w:b/>
          <w:sz w:val="32"/>
          <w:szCs w:val="32"/>
          <w:rtl w:val="0"/>
        </w:rPr>
        <w:t>*</w:t>
      </w:r>
      <w:r>
        <w:rPr>
          <w:rtl w:val="0"/>
        </w:rPr>
        <w:t xml:space="preserve"> </w:t>
      </w:r>
      <w:r>
        <w:rPr>
          <w:sz w:val="24"/>
          <w:szCs w:val="24"/>
          <w:rtl w:val="0"/>
        </w:rPr>
        <w:t>Topics and its contents are subject to changes depending on the progress and the challenges faced during the actual implementation and testing of our project.</w:t>
      </w:r>
    </w:p>
    <w:p/>
    <w:p/>
    <w:p>
      <w:pPr>
        <w:jc w:val="center"/>
      </w:pPr>
      <w:r>
        <w:rPr>
          <w:b/>
          <w:sz w:val="40"/>
          <w:szCs w:val="40"/>
          <w:rtl w:val="0"/>
        </w:rPr>
        <w:t>Chapter 1</w:t>
      </w:r>
    </w:p>
    <w:p>
      <w:pPr>
        <w:spacing w:line="240" w:lineRule="auto"/>
        <w:jc w:val="center"/>
        <w:rPr>
          <w:b/>
          <w:sz w:val="40"/>
          <w:szCs w:val="40"/>
        </w:rPr>
      </w:pPr>
      <w:r>
        <w:rPr>
          <w:b/>
          <w:sz w:val="40"/>
          <w:szCs w:val="40"/>
          <w:rtl w:val="0"/>
        </w:rPr>
        <w:t>Introduction</w:t>
      </w:r>
    </w:p>
    <w:p>
      <w:pPr>
        <w:spacing w:line="240" w:lineRule="auto"/>
        <w:jc w:val="center"/>
        <w:rPr>
          <w:b/>
          <w:sz w:val="40"/>
          <w:szCs w:val="40"/>
        </w:rPr>
      </w:pP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720"/>
        <w:jc w:val="left"/>
        <w:rPr>
          <w:rFonts w:ascii="Calibri" w:hAnsi="Calibri" w:eastAsia="Calibri" w:cs="Calibri"/>
          <w:b/>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Background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Natural Languages are those that came into existence for the purpose of being used by humans in order to interact with one another. Such languages have evolved alongside humans, without any conscious planning. Natural Language Processing resides at the overlap between Linguistics, Computer Science and Artificial Intelligence and involves understanding, analyzing, processing and manipulating Natural Language data. Various NLP tasks include, machine translation, sentiment classification, language modeling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Conversational AI combines natural language processing with machine learning. These NLP processes flow into a constant feedback loop with machine learning processes to continuously improve the AI algorithms. Conversational AI has principle components that allow it to process, understand, and generate response in a natural way.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highlight w:val="white"/>
          <w:u w:val="none"/>
          <w:vertAlign w:val="baseline"/>
        </w:rPr>
      </w:pP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720"/>
        <w:jc w:val="left"/>
        <w:rPr>
          <w:rFonts w:ascii="Calibri" w:hAnsi="Calibri" w:eastAsia="Calibri" w:cs="Calibri"/>
          <w:b/>
          <w:i w:val="0"/>
          <w:smallCaps w:val="0"/>
          <w:strike w:val="0"/>
          <w:color w:val="000000"/>
          <w:sz w:val="32"/>
          <w:szCs w:val="32"/>
          <w:highlight w:val="white"/>
          <w:u w:val="none"/>
          <w:vertAlign w:val="baseline"/>
        </w:rPr>
      </w:pPr>
      <w:r>
        <w:rPr>
          <w:rFonts w:ascii="Calibri" w:hAnsi="Calibri" w:eastAsia="Calibri" w:cs="Calibri"/>
          <w:b/>
          <w:i w:val="0"/>
          <w:smallCaps w:val="0"/>
          <w:strike w:val="0"/>
          <w:color w:val="000000"/>
          <w:sz w:val="32"/>
          <w:szCs w:val="32"/>
          <w:highlight w:val="white"/>
          <w:u w:val="none"/>
          <w:vertAlign w:val="baseline"/>
          <w:rtl w:val="0"/>
        </w:rPr>
        <w:t>Purpose and Scope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For a Conversational Chatbot to be able to hold a conversation with a certain amount of randomness in their responses, it is a must that the bot learns and understands human language. Chatbots can even be infused with various personality traits such as: empathy, humor, kindness, introversion/extroversion, cheerfulness etc. by selectively training them on specialized datasets and even by controlling the training of the bot using reinforcement learning where a reward point is given to the bot every time it generates a desirable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The field of conversational chatbots can prove to be a gateway for machines to understand humans and for us to replicate human thoughts and emotions into a machine. The conversational experience can further be enhanced by enabling text based sentiment analysis in a chatbot model which shall help the bot to better understand the sentiment and feelings behind a user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bookmarkStart w:id="0" w:name="_gjdgxs" w:colFirst="0" w:colLast="0"/>
      <w:bookmarkEnd w:id="0"/>
      <w:r>
        <w:rPr>
          <w:rFonts w:ascii="Calibri" w:hAnsi="Calibri" w:eastAsia="Calibri" w:cs="Calibri"/>
          <w:b w:val="0"/>
          <w:i w:val="0"/>
          <w:smallCaps w:val="0"/>
          <w:strike w:val="0"/>
          <w:color w:val="000000"/>
          <w:sz w:val="24"/>
          <w:szCs w:val="24"/>
          <w:u w:val="none"/>
          <w:shd w:val="clear" w:fill="auto"/>
          <w:vertAlign w:val="baseline"/>
          <w:rtl w:val="0"/>
        </w:rPr>
        <w:t xml:space="preserve">The </w:t>
      </w:r>
      <w:r>
        <w:rPr>
          <w:rFonts w:ascii="Calibri" w:hAnsi="Calibri" w:eastAsia="Calibri" w:cs="Calibri"/>
          <w:b/>
          <w:i w:val="0"/>
          <w:smallCaps w:val="0"/>
          <w:strike w:val="0"/>
          <w:color w:val="000000"/>
          <w:sz w:val="24"/>
          <w:szCs w:val="24"/>
          <w:u w:val="none"/>
          <w:shd w:val="clear" w:fill="auto"/>
          <w:vertAlign w:val="baseline"/>
          <w:rtl w:val="0"/>
        </w:rPr>
        <w:t>scope</w:t>
      </w:r>
      <w:r>
        <w:rPr>
          <w:rFonts w:ascii="Calibri" w:hAnsi="Calibri" w:eastAsia="Calibri" w:cs="Calibri"/>
          <w:b w:val="0"/>
          <w:i w:val="0"/>
          <w:smallCaps w:val="0"/>
          <w:strike w:val="0"/>
          <w:color w:val="000000"/>
          <w:sz w:val="24"/>
          <w:szCs w:val="24"/>
          <w:u w:val="none"/>
          <w:shd w:val="clear" w:fill="auto"/>
          <w:vertAlign w:val="baseline"/>
          <w:rtl w:val="0"/>
        </w:rPr>
        <w:t xml:space="preserve"> of the chatbot built in this project covers the action of conducting casual, friendly conversation with its user. Learning to build a Conversational AI Chatbot takes machines one step closer to succeeding in the Turing Test. Such chatbot can further be developed to learn from ongoing conversations. The chatbot can be taught to speak on various different topics by using different kinds of datasets to train.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w:t>
      </w:r>
      <w:r>
        <w:rPr>
          <w:rFonts w:ascii="Calibri" w:hAnsi="Calibri" w:eastAsia="Calibri" w:cs="Calibri"/>
          <w:b/>
          <w:i w:val="0"/>
          <w:smallCaps w:val="0"/>
          <w:strike w:val="0"/>
          <w:color w:val="000000"/>
          <w:sz w:val="24"/>
          <w:szCs w:val="24"/>
          <w:u w:val="none"/>
          <w:shd w:val="clear" w:fill="auto"/>
          <w:vertAlign w:val="baseline"/>
          <w:rtl w:val="0"/>
        </w:rPr>
        <w:t>limitations</w:t>
      </w:r>
      <w:r>
        <w:rPr>
          <w:rFonts w:ascii="Calibri" w:hAnsi="Calibri" w:eastAsia="Calibri" w:cs="Calibri"/>
          <w:b w:val="0"/>
          <w:i w:val="0"/>
          <w:smallCaps w:val="0"/>
          <w:strike w:val="0"/>
          <w:color w:val="000000"/>
          <w:sz w:val="24"/>
          <w:szCs w:val="24"/>
          <w:u w:val="none"/>
          <w:shd w:val="clear" w:fill="auto"/>
          <w:vertAlign w:val="baseline"/>
          <w:rtl w:val="0"/>
        </w:rPr>
        <w:t xml:space="preserve"> faced by such conversational bots include being prone to grammatical error and arbitrariness.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highlight w:val="white"/>
          <w:u w:val="none"/>
          <w:vertAlign w:val="baseline"/>
        </w:rPr>
      </w:pP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720"/>
        <w:jc w:val="left"/>
        <w:rPr>
          <w:rFonts w:ascii="Calibri" w:hAnsi="Calibri" w:eastAsia="Calibri" w:cs="Calibri"/>
          <w:b/>
          <w:i w:val="0"/>
          <w:smallCaps w:val="0"/>
          <w:strike w:val="0"/>
          <w:color w:val="000000"/>
          <w:sz w:val="32"/>
          <w:szCs w:val="32"/>
          <w:highlight w:val="white"/>
          <w:u w:val="none"/>
          <w:vertAlign w:val="baseline"/>
        </w:rPr>
      </w:pPr>
      <w:r>
        <w:rPr>
          <w:rFonts w:ascii="Calibri" w:hAnsi="Calibri" w:eastAsia="Calibri" w:cs="Calibri"/>
          <w:b/>
          <w:i w:val="0"/>
          <w:smallCaps w:val="0"/>
          <w:strike w:val="0"/>
          <w:color w:val="000000"/>
          <w:sz w:val="32"/>
          <w:szCs w:val="32"/>
          <w:highlight w:val="white"/>
          <w:u w:val="none"/>
          <w:vertAlign w:val="baseline"/>
          <w:rtl w:val="0"/>
        </w:rPr>
        <w:t>Applications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While an AI chatbot is the most popular form of conversational AI, there are still many other use cases across the enterprise. Some examples include:</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Online customer support</w:t>
      </w:r>
      <w:r>
        <w:rPr>
          <w:rFonts w:ascii="Calibri" w:hAnsi="Calibri" w:eastAsia="Calibri" w:cs="Calibri"/>
          <w:b w:val="0"/>
          <w:i w:val="0"/>
          <w:smallCaps w:val="0"/>
          <w:strike w:val="0"/>
          <w:color w:val="000000"/>
          <w:sz w:val="24"/>
          <w:szCs w:val="24"/>
          <w:u w:val="none"/>
          <w:shd w:val="clear" w:fill="auto"/>
          <w:vertAlign w:val="baseline"/>
          <w:rtl w:val="0"/>
        </w:rPr>
        <w:t>: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and so on.</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Health care</w:t>
      </w:r>
      <w:r>
        <w:rPr>
          <w:rFonts w:ascii="Calibri" w:hAnsi="Calibri" w:eastAsia="Calibri" w:cs="Calibri"/>
          <w:b w:val="0"/>
          <w:i w:val="0"/>
          <w:smallCaps w:val="0"/>
          <w:strike w:val="0"/>
          <w:color w:val="000000"/>
          <w:sz w:val="24"/>
          <w:szCs w:val="24"/>
          <w:u w:val="none"/>
          <w:shd w:val="clear" w:fill="auto"/>
          <w:vertAlign w:val="baseline"/>
          <w:rtl w:val="0"/>
        </w:rPr>
        <w:t>: Conversational AI can make health care services more accessible and affordable for patients, while also improving operational efficiency and the administrative process, such as claim processing, more streamlined.</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Internet of things (IoT) devices</w:t>
      </w:r>
      <w:r>
        <w:rPr>
          <w:rFonts w:ascii="Calibri" w:hAnsi="Calibri" w:eastAsia="Calibri" w:cs="Calibri"/>
          <w:b w:val="0"/>
          <w:i w:val="0"/>
          <w:smallCaps w:val="0"/>
          <w:strike w:val="0"/>
          <w:color w:val="000000"/>
          <w:sz w:val="24"/>
          <w:szCs w:val="24"/>
          <w:u w:val="none"/>
          <w:shd w:val="clear" w:fill="auto"/>
          <w:vertAlign w:val="baseline"/>
          <w:rtl w:val="0"/>
        </w:rPr>
        <w:t>: Most households now have at least IoT device, from Alexa speakers to smart watches to their cell phones. These devices use automated speech recognition to interact with end users. Popular applications include Amazon Alexa, Apple Siri and Google Home.</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Computer software</w:t>
      </w:r>
      <w:r>
        <w:rPr>
          <w:rFonts w:ascii="Calibri" w:hAnsi="Calibri" w:eastAsia="Calibri" w:cs="Calibri"/>
          <w:b w:val="0"/>
          <w:i w:val="0"/>
          <w:smallCaps w:val="0"/>
          <w:strike w:val="0"/>
          <w:color w:val="000000"/>
          <w:sz w:val="24"/>
          <w:szCs w:val="24"/>
          <w:u w:val="none"/>
          <w:shd w:val="clear" w:fill="auto"/>
          <w:vertAlign w:val="baseline"/>
          <w:rtl w:val="0"/>
        </w:rPr>
        <w:t>: Many tasks in an office environment are simplified by conversational AI, such as search autocomplete when you search something on Google and spell check.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While most AI chatbots and apps currently have rudimentary problem-solving skills, they can reduce time and improve cost efficiency on repetitive customer support interactions, freeing up personnel resources to focus on more involved customer interactions. Overall, conversational AI apps have been able to replicate human conversational experiences well, leading to higher rates of customer satisfaction.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r>
        <w:rPr>
          <w:rFonts w:ascii="Calibri" w:hAnsi="Calibri" w:eastAsia="Calibri" w:cs="Calibri"/>
          <w:b/>
          <w:i w:val="0"/>
          <w:smallCaps w:val="0"/>
          <w:strike w:val="0"/>
          <w:color w:val="000000"/>
          <w:sz w:val="40"/>
          <w:szCs w:val="40"/>
          <w:u w:val="none"/>
          <w:shd w:val="clear" w:fill="auto"/>
          <w:vertAlign w:val="baseline"/>
          <w:rtl w:val="0"/>
        </w:rPr>
        <w:t>Chapter 2</w:t>
      </w:r>
    </w:p>
    <w:p>
      <w:pPr>
        <w:jc w:val="center"/>
        <w:rPr>
          <w:b/>
          <w:sz w:val="40"/>
          <w:szCs w:val="40"/>
        </w:rPr>
      </w:pPr>
      <w:r>
        <w:rPr>
          <w:b/>
          <w:sz w:val="40"/>
          <w:szCs w:val="40"/>
          <w:rtl w:val="0"/>
        </w:rPr>
        <w:t>Survey of Technologies</w:t>
      </w:r>
    </w:p>
    <w:p>
      <w:pPr>
        <w:rPr>
          <w:b/>
          <w:sz w:val="40"/>
          <w:szCs w:val="40"/>
        </w:rPr>
      </w:pPr>
    </w:p>
    <w:p>
      <w:pPr>
        <w:rPr>
          <w:b/>
          <w:sz w:val="32"/>
          <w:szCs w:val="32"/>
          <w:highlight w:val="white"/>
        </w:rPr>
      </w:pPr>
      <w:r>
        <w:rPr>
          <w:b/>
          <w:sz w:val="32"/>
          <w:szCs w:val="32"/>
          <w:highlight w:val="white"/>
          <w:rtl w:val="0"/>
        </w:rPr>
        <w:t xml:space="preserve">2.1 </w:t>
      </w:r>
      <w:r>
        <w:rPr>
          <w:b/>
          <w:sz w:val="32"/>
          <w:szCs w:val="32"/>
          <w:highlight w:val="white"/>
          <w:rtl w:val="0"/>
        </w:rPr>
        <w:tab/>
      </w:r>
      <w:r>
        <w:rPr>
          <w:b/>
          <w:sz w:val="32"/>
          <w:szCs w:val="32"/>
          <w:highlight w:val="white"/>
          <w:rtl w:val="0"/>
        </w:rPr>
        <w:t>Types of Chatbots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highlight w:val="white"/>
          <w:u w:val="none"/>
          <w:vertAlign w:val="baseline"/>
          <w:rtl w:val="0"/>
        </w:rPr>
        <w:tab/>
      </w:r>
      <w:r>
        <w:rPr>
          <w:rFonts w:ascii="Calibri" w:hAnsi="Calibri" w:eastAsia="Calibri" w:cs="Calibri"/>
          <w:b w:val="0"/>
          <w:i w:val="0"/>
          <w:smallCaps w:val="0"/>
          <w:strike w:val="0"/>
          <w:color w:val="000000"/>
          <w:sz w:val="24"/>
          <w:szCs w:val="24"/>
          <w:highlight w:val="white"/>
          <w:u w:val="none"/>
          <w:vertAlign w:val="baseline"/>
          <w:rtl w:val="0"/>
        </w:rPr>
        <w:t xml:space="preserve">Chatbots are software systems that </w:t>
      </w:r>
      <w:r>
        <w:rPr>
          <w:sz w:val="24"/>
          <w:szCs w:val="24"/>
          <w:highlight w:val="white"/>
          <w:rtl w:val="0"/>
        </w:rPr>
        <w:t>simulate</w:t>
      </w:r>
      <w:r>
        <w:rPr>
          <w:rFonts w:ascii="Calibri" w:hAnsi="Calibri" w:eastAsia="Calibri" w:cs="Calibri"/>
          <w:b w:val="0"/>
          <w:i w:val="0"/>
          <w:smallCaps w:val="0"/>
          <w:strike w:val="0"/>
          <w:color w:val="000000"/>
          <w:sz w:val="24"/>
          <w:szCs w:val="24"/>
          <w:highlight w:val="white"/>
          <w:u w:val="none"/>
          <w:vertAlign w:val="baseline"/>
          <w:rtl w:val="0"/>
        </w:rPr>
        <w:t xml:space="preserve"> human-like conversations. </w:t>
      </w:r>
      <w:r>
        <w:rPr>
          <w:rFonts w:ascii="Calibri" w:hAnsi="Calibri" w:eastAsia="Calibri" w:cs="Calibri"/>
          <w:b w:val="0"/>
          <w:i w:val="0"/>
          <w:smallCaps w:val="0"/>
          <w:strike w:val="0"/>
          <w:color w:val="000000"/>
          <w:sz w:val="24"/>
          <w:szCs w:val="24"/>
          <w:u w:val="none"/>
          <w:shd w:val="clear" w:fill="auto"/>
          <w:vertAlign w:val="baseline"/>
          <w:rtl w:val="0"/>
        </w:rPr>
        <w:t>Chatbots are powered by pre-programmed responses, artificial intelligence, or both. Based on the applied mechanism, a chatbot processes a user’s question to deliver a matching answer. There are two main types of chatbots, and those types also tell us how they communicate. They are retrieval based and generative chatbots,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Retrieval Based Chatbots</w:t>
      </w:r>
      <w:r>
        <w:rPr>
          <w:rFonts w:ascii="Calibri" w:hAnsi="Calibri" w:eastAsia="Calibri" w:cs="Calibri"/>
          <w:b w:val="0"/>
          <w:i w:val="0"/>
          <w:smallCaps w:val="0"/>
          <w:strike w:val="0"/>
          <w:color w:val="000000"/>
          <w:sz w:val="24"/>
          <w:szCs w:val="24"/>
          <w:u w:val="none"/>
          <w:shd w:val="clear" w:fill="auto"/>
          <w:vertAlign w:val="baseline"/>
          <w:rtl w:val="0"/>
        </w:rPr>
        <w:t xml:space="preserve"> – </w:t>
      </w:r>
      <w:r>
        <w:rPr>
          <w:sz w:val="24"/>
          <w:szCs w:val="24"/>
          <w:rtl w:val="0"/>
        </w:rPr>
        <w:t>Retrieval</w:t>
      </w:r>
      <w:r>
        <w:rPr>
          <w:rFonts w:ascii="Calibri" w:hAnsi="Calibri" w:eastAsia="Calibri" w:cs="Calibri"/>
          <w:b w:val="0"/>
          <w:i w:val="0"/>
          <w:smallCaps w:val="0"/>
          <w:strike w:val="0"/>
          <w:color w:val="000000"/>
          <w:sz w:val="24"/>
          <w:szCs w:val="24"/>
          <w:u w:val="none"/>
          <w:shd w:val="clear" w:fill="auto"/>
          <w:vertAlign w:val="baseline"/>
          <w:rtl w:val="0"/>
        </w:rPr>
        <w:t xml:space="preserve"> based chatbots communicate using predefined answers. Such chatbot models are provided with a database containing predefined sets of responses. The chatbot model takes as input - a context and a set of responses and outputs the relevance score of each response with respect to the context. The set of responses comprises both positive and negative responses. The positive responses are the ones more likely to be valid with respect to the context and the negative responses are those with little relevance to the context. Customer Service bots, business bots and in some cases even therapy bots can fall into this category.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Since the retrieval-based chatbots predefine well-purified question-answer pairs in advance, they do not return responses including grammatical errors. However, they have some deficiencies - the responses are restricted into a predefined set and are not sensitive to changes of user’s queries. It’s worth underlining that rule-based chatbots can't learn from past experiences. They respond based on what they know at that moment. The only way to make a rule-based chatbot better is to equip it with more predefined answers and improve its rule-based mechanisms.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Generative Chatbots</w:t>
      </w:r>
      <w:r>
        <w:rPr>
          <w:rFonts w:ascii="Calibri" w:hAnsi="Calibri" w:eastAsia="Calibri" w:cs="Calibri"/>
          <w:b w:val="0"/>
          <w:i w:val="0"/>
          <w:smallCaps w:val="0"/>
          <w:strike w:val="0"/>
          <w:color w:val="000000"/>
          <w:sz w:val="24"/>
          <w:szCs w:val="24"/>
          <w:u w:val="none"/>
          <w:shd w:val="clear" w:fill="auto"/>
          <w:vertAlign w:val="baseline"/>
          <w:rtl w:val="0"/>
        </w:rPr>
        <w:t xml:space="preserve"> - A generative chatbot is an open-domain chatbot program that generates original combinations of language rather than selecting from </w:t>
      </w:r>
      <w:r>
        <w:rPr>
          <w:sz w:val="24"/>
          <w:szCs w:val="24"/>
          <w:rtl w:val="0"/>
        </w:rPr>
        <w:t>predefined</w:t>
      </w:r>
      <w:r>
        <w:rPr>
          <w:rFonts w:ascii="Calibri" w:hAnsi="Calibri" w:eastAsia="Calibri" w:cs="Calibri"/>
          <w:b w:val="0"/>
          <w:i w:val="0"/>
          <w:smallCaps w:val="0"/>
          <w:strike w:val="0"/>
          <w:color w:val="000000"/>
          <w:sz w:val="24"/>
          <w:szCs w:val="24"/>
          <w:u w:val="none"/>
          <w:shd w:val="clear" w:fill="auto"/>
          <w:vertAlign w:val="baseline"/>
          <w:rtl w:val="0"/>
        </w:rPr>
        <w:t xml:space="preserve"> responses. These chatbots are trained on very large conversational data. Generative chatbots use a combination of supervised learning, </w:t>
      </w:r>
      <w:r>
        <w:fldChar w:fldCharType="begin"/>
      </w:r>
      <w:r>
        <w:instrText xml:space="preserve"> HYPERLINK "https://mobidev.biz/blog/unsupervised-machine-learning-improve-data-quality"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unsupervised learning</w:t>
      </w:r>
      <w:r>
        <w:rPr>
          <w:rFonts w:ascii="Calibri" w:hAnsi="Calibri" w:eastAsia="Calibri" w:cs="Calibri"/>
          <w:b w:val="0"/>
          <w:i w:val="0"/>
          <w:smallCaps w:val="0"/>
          <w:strike w:val="0"/>
          <w:color w:val="000000"/>
          <w:sz w:val="24"/>
          <w:szCs w:val="24"/>
          <w:u w:val="none"/>
          <w:shd w:val="clear" w:fill="auto"/>
          <w:vertAlign w:val="baseline"/>
          <w:rtl w:val="0"/>
        </w:rPr>
        <w:fldChar w:fldCharType="end"/>
      </w:r>
      <w:r>
        <w:rPr>
          <w:rFonts w:ascii="Calibri" w:hAnsi="Calibri" w:eastAsia="Calibri" w:cs="Calibri"/>
          <w:b w:val="0"/>
          <w:i w:val="0"/>
          <w:smallCaps w:val="0"/>
          <w:strike w:val="0"/>
          <w:color w:val="000000"/>
          <w:sz w:val="24"/>
          <w:szCs w:val="24"/>
          <w:u w:val="none"/>
          <w:shd w:val="clear" w:fill="auto"/>
          <w:vertAlign w:val="baseline"/>
          <w:rtl w:val="0"/>
        </w:rPr>
        <w:t>, reinforcement learning, and adversarial learning for multi-step training. Supervised learning structures a conversation as a sequence-to-sequence problem. Sequence-to-sequence learning maps user inputs to a computer-generated response.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rPr>
          <w:b/>
          <w:sz w:val="32"/>
          <w:szCs w:val="32"/>
          <w:highlight w:val="white"/>
        </w:rPr>
      </w:pPr>
    </w:p>
    <w:p>
      <w:pPr>
        <w:rPr>
          <w:b/>
          <w:sz w:val="32"/>
          <w:szCs w:val="32"/>
          <w:highlight w:val="white"/>
        </w:rPr>
      </w:pPr>
    </w:p>
    <w:p>
      <w:pPr>
        <w:rPr>
          <w:b/>
          <w:sz w:val="32"/>
          <w:szCs w:val="32"/>
          <w:highlight w:val="white"/>
        </w:rPr>
      </w:pPr>
    </w:p>
    <w:p>
      <w:pPr>
        <w:rPr>
          <w:b/>
          <w:sz w:val="32"/>
          <w:szCs w:val="32"/>
          <w:highlight w:val="white"/>
        </w:rPr>
      </w:pPr>
      <w:r>
        <w:rPr>
          <w:b/>
          <w:sz w:val="32"/>
          <w:szCs w:val="32"/>
          <w:highlight w:val="white"/>
          <w:rtl w:val="0"/>
        </w:rPr>
        <w:t xml:space="preserve">2.2 </w:t>
      </w:r>
      <w:r>
        <w:rPr>
          <w:b/>
          <w:sz w:val="32"/>
          <w:szCs w:val="32"/>
          <w:highlight w:val="white"/>
          <w:rtl w:val="0"/>
        </w:rPr>
        <w:tab/>
      </w:r>
      <w:r>
        <w:rPr>
          <w:b/>
          <w:sz w:val="32"/>
          <w:szCs w:val="32"/>
          <w:highlight w:val="white"/>
          <w:rtl w:val="0"/>
        </w:rPr>
        <w:t>Architectures for Conversational AI</w:t>
      </w:r>
    </w:p>
    <w:p>
      <w:pPr>
        <w:pBdr>
          <w:top w:val="none" w:color="auto" w:sz="0" w:space="0"/>
          <w:left w:val="none" w:color="auto" w:sz="0" w:space="0"/>
          <w:bottom w:val="none" w:color="auto" w:sz="0" w:space="0"/>
          <w:right w:val="none" w:color="auto" w:sz="0" w:space="0"/>
          <w:between w:val="none" w:color="auto" w:sz="0" w:space="0"/>
        </w:pBdr>
        <w:spacing w:after="0"/>
        <w:rPr>
          <w:color w:val="000000"/>
          <w:sz w:val="28"/>
          <w:szCs w:val="28"/>
        </w:rPr>
      </w:pPr>
      <w:r>
        <w:rPr>
          <w:b/>
          <w:color w:val="000000"/>
          <w:sz w:val="28"/>
          <w:szCs w:val="28"/>
          <w:rtl w:val="0"/>
        </w:rPr>
        <w:t>2.2.01</w:t>
      </w:r>
      <w:r>
        <w:rPr>
          <w:b/>
          <w:color w:val="000000"/>
          <w:sz w:val="28"/>
          <w:szCs w:val="28"/>
          <w:rtl w:val="0"/>
        </w:rPr>
        <w:tab/>
      </w:r>
      <w:r>
        <w:rPr>
          <w:b/>
          <w:color w:val="000000"/>
          <w:sz w:val="28"/>
          <w:szCs w:val="28"/>
          <w:rtl w:val="0"/>
        </w:rPr>
        <w:t xml:space="preserve">    Recurrent Neural Networks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u w:val="none"/>
          <w:shd w:val="clear" w:fill="auto"/>
          <w:vertAlign w:val="baseline"/>
          <w:rtl w:val="0"/>
        </w:rPr>
        <w:t>Recurrent Neural Networks</w:t>
      </w:r>
      <w:r>
        <w:rPr>
          <w:rFonts w:ascii="Calibri" w:hAnsi="Calibri" w:eastAsia="Calibri" w:cs="Calibri"/>
          <w:b/>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are powerful models that are uniquely capable of dealing with sequential data, like natural language, speech synthesis etc. They take a fixed-sized vector as input and produce a vector output. RNNs are called recurrent because they perform the same task for every element of a sequence with the output being dependent on the previous computations.</w:t>
      </w:r>
    </w:p>
    <w:p>
      <w:pPr>
        <w:pBdr>
          <w:top w:val="none" w:color="auto" w:sz="0" w:space="0"/>
          <w:left w:val="none" w:color="auto" w:sz="0" w:space="0"/>
          <w:bottom w:val="none" w:color="auto" w:sz="0" w:space="0"/>
          <w:right w:val="none" w:color="auto" w:sz="0" w:space="0"/>
          <w:between w:val="none" w:color="auto" w:sz="0" w:space="0"/>
        </w:pBdr>
        <w:spacing w:after="0"/>
        <w:ind w:left="1080" w:firstLine="0"/>
        <w:rPr>
          <w:color w:val="333333"/>
          <w:sz w:val="24"/>
          <w:szCs w:val="24"/>
          <w:highlight w:val="white"/>
        </w:rPr>
      </w:pPr>
      <w:r>
        <w:rPr>
          <w:color w:val="333333"/>
          <w:sz w:val="24"/>
          <w:szCs w:val="24"/>
          <w:highlight w:val="white"/>
        </w:rPr>
        <w:drawing>
          <wp:inline distT="0" distB="0" distL="114300" distR="114300">
            <wp:extent cx="4587240" cy="166687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9" name="image2.jpg"/>
                    <pic:cNvPicPr preferRelativeResize="0"/>
                  </pic:nvPicPr>
                  <pic:blipFill>
                    <a:blip r:embed="rId6"/>
                    <a:srcRect/>
                    <a:stretch>
                      <a:fillRect/>
                    </a:stretch>
                  </pic:blipFill>
                  <pic:spPr>
                    <a:xfrm>
                      <a:off x="0" y="0"/>
                      <a:ext cx="4587808" cy="16672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ind w:left="1080" w:firstLine="0"/>
        <w:rPr>
          <w:color w:val="333333"/>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pacing w:after="0"/>
        <w:rPr>
          <w:color w:val="000000"/>
          <w:sz w:val="24"/>
          <w:szCs w:val="24"/>
          <w:highlight w:val="white"/>
        </w:rPr>
      </w:pPr>
      <w:r>
        <w:rPr>
          <w:b/>
          <w:color w:val="000000"/>
          <w:sz w:val="28"/>
          <w:szCs w:val="28"/>
          <w:highlight w:val="white"/>
          <w:rtl w:val="0"/>
        </w:rPr>
        <w:t>2.2.02    Long Short Term Memory Networks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 xml:space="preserve">Long Short Term Memory networks  – usually just called “LSTMs” – are a special kind of RNN, capable of learning long-term dependencies. LSTMs are explicitly designed to avoid the long-term dependency problem or in other words, the vanishing gradient problem in traditional RNNs. Remembering information for long periods of time is practically their default behaviour. </w:t>
      </w:r>
    </w:p>
    <w:p>
      <w:pPr>
        <w:pBdr>
          <w:top w:val="none" w:color="auto" w:sz="0" w:space="0"/>
          <w:left w:val="none" w:color="auto" w:sz="0" w:space="0"/>
          <w:bottom w:val="none" w:color="auto" w:sz="0" w:space="0"/>
          <w:right w:val="none" w:color="auto" w:sz="0" w:space="0"/>
          <w:between w:val="none" w:color="auto" w:sz="0" w:space="0"/>
        </w:pBdr>
        <w:spacing w:after="0"/>
        <w:ind w:left="1080" w:firstLine="0"/>
        <w:rPr>
          <w:color w:val="333333"/>
          <w:sz w:val="24"/>
          <w:szCs w:val="24"/>
          <w:highlight w:val="white"/>
        </w:rPr>
      </w:pPr>
      <w:r>
        <w:rPr>
          <w:color w:val="333333"/>
          <w:sz w:val="24"/>
          <w:szCs w:val="24"/>
          <w:highlight w:val="white"/>
        </w:rPr>
        <w:drawing>
          <wp:inline distT="0" distB="0" distL="114300" distR="114300">
            <wp:extent cx="4699000" cy="190881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7"/>
                    <a:srcRect/>
                    <a:stretch>
                      <a:fillRect/>
                    </a:stretch>
                  </pic:blipFill>
                  <pic:spPr>
                    <a:xfrm>
                      <a:off x="0" y="0"/>
                      <a:ext cx="4699362" cy="1909341"/>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ind w:left="1080" w:firstLine="0"/>
        <w:rPr>
          <w:color w:val="333333"/>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pacing w:after="0"/>
        <w:rPr>
          <w:color w:val="000000"/>
          <w:sz w:val="28"/>
          <w:szCs w:val="28"/>
        </w:rPr>
      </w:pPr>
      <w:r>
        <w:rPr>
          <w:b/>
          <w:color w:val="000000"/>
          <w:sz w:val="28"/>
          <w:szCs w:val="28"/>
          <w:highlight w:val="white"/>
          <w:rtl w:val="0"/>
        </w:rPr>
        <w:t>2.2.03    Sequence to Sequence Models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Sequence To Sequence model in recent times has become the go-to model for Dialogue Systems and Machine Translation. It consists of two RNNs (more specifically two LSTMs) - An Encoder and a Decoder. The encoder takes a sequence (sentence) as input and processes one symbol (word) at each timestep. The output from the encoder is called the context or thought vector, as it represents the intention of the sequence</w:t>
      </w:r>
      <w:r>
        <w:rPr>
          <w:rFonts w:ascii="Calibri" w:hAnsi="Calibri" w:eastAsia="Calibri" w:cs="Calibri"/>
          <w:b w:val="0"/>
          <w:i w:val="0"/>
          <w:smallCaps w:val="0"/>
          <w:strike w:val="0"/>
          <w:color w:val="000000"/>
          <w:sz w:val="28"/>
          <w:szCs w:val="28"/>
          <w:highlight w:val="white"/>
          <w:u w:val="none"/>
          <w:vertAlign w:val="baseline"/>
          <w:rtl w:val="0"/>
        </w:rPr>
        <w:t>.</w:t>
      </w:r>
      <w:r>
        <w:rPr>
          <w:rFonts w:ascii="Calibri" w:hAnsi="Calibri" w:eastAsia="Calibri" w:cs="Calibri"/>
          <w:b w:val="0"/>
          <w:i w:val="0"/>
          <w:smallCaps w:val="0"/>
          <w:strike w:val="0"/>
          <w:color w:val="000000"/>
          <w:sz w:val="24"/>
          <w:szCs w:val="24"/>
          <w:highlight w:val="white"/>
          <w:u w:val="none"/>
          <w:vertAlign w:val="baseline"/>
          <w:rtl w:val="0"/>
        </w:rPr>
        <w:t xml:space="preserve"> From the context, the decoder generates another sequence, one symbol (word) at a time</w:t>
      </w:r>
      <w:r>
        <w:rPr>
          <w:rFonts w:ascii="Calibri" w:hAnsi="Calibri" w:eastAsia="Calibri" w:cs="Calibri"/>
          <w:b w:val="0"/>
          <w:i w:val="0"/>
          <w:smallCaps w:val="0"/>
          <w:strike w:val="0"/>
          <w:color w:val="000000"/>
          <w:sz w:val="22"/>
          <w:szCs w:val="22"/>
          <w:highlight w:val="white"/>
          <w:u w:val="none"/>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center"/>
        <w:rPr>
          <w:rFonts w:ascii="Calibri" w:hAnsi="Calibri" w:eastAsia="Calibri" w:cs="Calibri"/>
          <w:b w:val="0"/>
          <w:i w:val="0"/>
          <w:smallCaps w:val="0"/>
          <w:strike w:val="0"/>
          <w:color w:val="000000"/>
          <w:sz w:val="22"/>
          <w:szCs w:val="22"/>
          <w:highlight w:val="white"/>
          <w:u w:val="none"/>
          <w:vertAlign w:val="baseline"/>
        </w:rPr>
      </w:pPr>
      <w:r>
        <w:rPr>
          <w:rFonts w:ascii="Calibri" w:hAnsi="Calibri" w:eastAsia="Calibri" w:cs="Calibri"/>
          <w:b w:val="0"/>
          <w:i w:val="0"/>
          <w:smallCaps w:val="0"/>
          <w:strike w:val="0"/>
          <w:color w:val="000000"/>
          <w:sz w:val="22"/>
          <w:szCs w:val="22"/>
          <w:highlight w:val="white"/>
          <w:u w:val="none"/>
          <w:vertAlign w:val="baseline"/>
        </w:rPr>
        <w:drawing>
          <wp:inline distT="0" distB="0" distL="114300" distR="114300">
            <wp:extent cx="4683125" cy="2023745"/>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10" name="image4.jpg"/>
                    <pic:cNvPicPr preferRelativeResize="0"/>
                  </pic:nvPicPr>
                  <pic:blipFill>
                    <a:blip r:embed="rId8"/>
                    <a:srcRect/>
                    <a:stretch>
                      <a:fillRect/>
                    </a:stretch>
                  </pic:blipFill>
                  <pic:spPr>
                    <a:xfrm>
                      <a:off x="0" y="0"/>
                      <a:ext cx="4683655" cy="202406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highlight w:val="white"/>
          <w:u w:val="none"/>
          <w:vertAlign w:val="baseline"/>
        </w:rPr>
      </w:pPr>
    </w:p>
    <w:p>
      <w:pPr>
        <w:pBdr>
          <w:top w:val="none" w:color="auto" w:sz="0" w:space="0"/>
          <w:left w:val="none" w:color="auto" w:sz="0" w:space="0"/>
          <w:bottom w:val="none" w:color="auto" w:sz="0" w:space="0"/>
          <w:right w:val="none" w:color="auto" w:sz="0" w:space="0"/>
          <w:between w:val="none" w:color="auto" w:sz="0" w:space="0"/>
        </w:pBdr>
        <w:spacing w:after="0"/>
        <w:rPr>
          <w:color w:val="000000"/>
          <w:sz w:val="28"/>
          <w:szCs w:val="28"/>
        </w:rPr>
      </w:pPr>
      <w:r>
        <w:rPr>
          <w:b/>
          <w:color w:val="000000"/>
          <w:sz w:val="28"/>
          <w:szCs w:val="28"/>
          <w:highlight w:val="white"/>
          <w:rtl w:val="0"/>
        </w:rPr>
        <w:t>2.2.04    Transformer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Most sequence generation models have an encoder-decoder structure ( as in sequence to sequence model ). The transformer model follows the same overall architecture using stacked self-attention and point-wise, fully connected layers for both the encoder and decoder. Self-attention, sometimes called intra-attention, is an attention mechanism relating different positions of a single sequence to compute a representation of the same sequence. The outputs are aggregates of these interactions and attention scores</w:t>
      </w:r>
      <w:r>
        <w:rPr>
          <w:rFonts w:ascii="Calibri" w:hAnsi="Calibri" w:eastAsia="Calibri" w:cs="Calibri"/>
          <w:b w:val="0"/>
          <w:i w:val="0"/>
          <w:smallCaps w:val="0"/>
          <w:strike w:val="0"/>
          <w:color w:val="000000"/>
          <w:sz w:val="22"/>
          <w:szCs w:val="22"/>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highlight w:val="white"/>
          <w:u w:val="none"/>
          <w:vertAlign w:val="baseline"/>
        </w:rPr>
        <w:drawing>
          <wp:inline distT="0" distB="0" distL="0" distR="0">
            <wp:extent cx="3442970" cy="3705225"/>
            <wp:effectExtent l="0" t="0" r="0" b="0"/>
            <wp:docPr id="13" name="image3.png" descr="1_BHzGVskWGS_3jEcYYi6miQ"/>
            <wp:cNvGraphicFramePr/>
            <a:graphic xmlns:a="http://schemas.openxmlformats.org/drawingml/2006/main">
              <a:graphicData uri="http://schemas.openxmlformats.org/drawingml/2006/picture">
                <pic:pic xmlns:pic="http://schemas.openxmlformats.org/drawingml/2006/picture">
                  <pic:nvPicPr>
                    <pic:cNvPr id="13" name="image3.png" descr="1_BHzGVskWGS_3jEcYYi6miQ"/>
                    <pic:cNvPicPr preferRelativeResize="0"/>
                  </pic:nvPicPr>
                  <pic:blipFill>
                    <a:blip r:embed="rId9"/>
                    <a:srcRect b="5926"/>
                    <a:stretch>
                      <a:fillRect/>
                    </a:stretch>
                  </pic:blipFill>
                  <pic:spPr>
                    <a:xfrm>
                      <a:off x="0" y="0"/>
                      <a:ext cx="3442970" cy="37052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spacing w:line="240" w:lineRule="auto"/>
        <w:jc w:val="center"/>
        <w:rPr>
          <w:b/>
          <w:sz w:val="40"/>
          <w:szCs w:val="40"/>
        </w:rPr>
      </w:pPr>
    </w:p>
    <w:p>
      <w:pPr>
        <w:spacing w:line="240" w:lineRule="auto"/>
        <w:jc w:val="center"/>
        <w:rPr>
          <w:b/>
          <w:sz w:val="40"/>
          <w:szCs w:val="40"/>
        </w:rPr>
      </w:pPr>
    </w:p>
    <w:p>
      <w:pPr>
        <w:spacing w:line="240" w:lineRule="auto"/>
        <w:jc w:val="center"/>
        <w:rPr>
          <w:b/>
          <w:sz w:val="40"/>
          <w:szCs w:val="40"/>
        </w:rPr>
      </w:pPr>
      <w:r>
        <w:rPr>
          <w:b/>
          <w:sz w:val="40"/>
          <w:szCs w:val="40"/>
          <w:rtl w:val="0"/>
        </w:rPr>
        <w:t>Chapter 3</w:t>
      </w:r>
    </w:p>
    <w:p>
      <w:pPr>
        <w:spacing w:line="240" w:lineRule="auto"/>
        <w:jc w:val="center"/>
        <w:rPr>
          <w:b/>
          <w:sz w:val="40"/>
          <w:szCs w:val="40"/>
        </w:rPr>
      </w:pPr>
      <w:r>
        <w:rPr>
          <w:b/>
          <w:sz w:val="40"/>
          <w:szCs w:val="40"/>
          <w:rtl w:val="0"/>
        </w:rPr>
        <w:t>Requirements and Analysis</w:t>
      </w:r>
    </w:p>
    <w:p>
      <w:pPr>
        <w:spacing w:line="240" w:lineRule="auto"/>
        <w:rPr>
          <w:b/>
          <w:sz w:val="32"/>
          <w:szCs w:val="32"/>
        </w:rPr>
      </w:pPr>
      <w:r>
        <w:rPr>
          <w:b/>
          <w:sz w:val="32"/>
          <w:szCs w:val="32"/>
          <w:rtl w:val="0"/>
        </w:rPr>
        <w:t>3.2</w:t>
      </w:r>
      <w:r>
        <w:rPr>
          <w:b/>
          <w:sz w:val="32"/>
          <w:szCs w:val="32"/>
          <w:rtl w:val="0"/>
        </w:rPr>
        <w:tab/>
      </w:r>
      <w:r>
        <w:rPr>
          <w:b/>
          <w:sz w:val="32"/>
          <w:szCs w:val="32"/>
          <w:rtl w:val="0"/>
        </w:rPr>
        <w:t>Challenges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Deploying a fully functional open domain generative conversational bot from scratch is a fairly complicated endeavour considering the lack of hardware resources and computing power in a personal computer system. So, the main challenge for us is to develop a model and train it with satisfying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 xml:space="preserve">We are planning on incorporating a </w:t>
      </w:r>
      <w:r>
        <w:rPr>
          <w:sz w:val="24"/>
          <w:szCs w:val="24"/>
          <w:highlight w:val="white"/>
          <w:rtl w:val="0"/>
        </w:rPr>
        <w:t>pre trained</w:t>
      </w:r>
      <w:r>
        <w:rPr>
          <w:rFonts w:ascii="Calibri" w:hAnsi="Calibri" w:eastAsia="Calibri" w:cs="Calibri"/>
          <w:b w:val="0"/>
          <w:i w:val="0"/>
          <w:smallCaps w:val="0"/>
          <w:strike w:val="0"/>
          <w:color w:val="000000"/>
          <w:sz w:val="24"/>
          <w:szCs w:val="24"/>
          <w:highlight w:val="white"/>
          <w:u w:val="none"/>
          <w:vertAlign w:val="baseline"/>
          <w:rtl w:val="0"/>
        </w:rPr>
        <w:t xml:space="preserve"> Transformer model (available on various open source platforms like </w:t>
      </w:r>
      <w:r>
        <w:rPr>
          <w:rFonts w:ascii="Calibri" w:hAnsi="Calibri" w:eastAsia="Calibri" w:cs="Calibri"/>
          <w:b w:val="0"/>
          <w:i/>
          <w:smallCaps w:val="0"/>
          <w:strike w:val="0"/>
          <w:color w:val="000000"/>
          <w:sz w:val="24"/>
          <w:szCs w:val="24"/>
          <w:highlight w:val="white"/>
          <w:u w:val="none"/>
          <w:vertAlign w:val="baseline"/>
          <w:rtl w:val="0"/>
        </w:rPr>
        <w:t>github</w:t>
      </w:r>
      <w:r>
        <w:rPr>
          <w:rFonts w:ascii="Calibri" w:hAnsi="Calibri" w:eastAsia="Calibri" w:cs="Calibri"/>
          <w:b w:val="0"/>
          <w:i w:val="0"/>
          <w:smallCaps w:val="0"/>
          <w:strike w:val="0"/>
          <w:color w:val="000000"/>
          <w:sz w:val="24"/>
          <w:szCs w:val="24"/>
          <w:highlight w:val="white"/>
          <w:u w:val="none"/>
          <w:vertAlign w:val="baseline"/>
          <w:rtl w:val="0"/>
        </w:rPr>
        <w:t xml:space="preserve"> and </w:t>
      </w:r>
      <w:r>
        <w:rPr>
          <w:rFonts w:ascii="Calibri" w:hAnsi="Calibri" w:eastAsia="Calibri" w:cs="Calibri"/>
          <w:b w:val="0"/>
          <w:i/>
          <w:smallCaps w:val="0"/>
          <w:strike w:val="0"/>
          <w:color w:val="000000"/>
          <w:sz w:val="24"/>
          <w:szCs w:val="24"/>
          <w:highlight w:val="white"/>
          <w:u w:val="none"/>
          <w:vertAlign w:val="baseline"/>
          <w:rtl w:val="0"/>
        </w:rPr>
        <w:t>huggingface</w:t>
      </w:r>
      <w:r>
        <w:rPr>
          <w:rFonts w:ascii="Calibri" w:hAnsi="Calibri" w:eastAsia="Calibri" w:cs="Calibri"/>
          <w:b w:val="0"/>
          <w:i w:val="0"/>
          <w:smallCaps w:val="0"/>
          <w:strike w:val="0"/>
          <w:color w:val="000000"/>
          <w:sz w:val="24"/>
          <w:szCs w:val="24"/>
          <w:highlight w:val="white"/>
          <w:u w:val="none"/>
          <w:vertAlign w:val="baseline"/>
          <w:rtl w:val="0"/>
        </w:rPr>
        <w:t xml:space="preserve">), and then preprocessing our dataset and tuning the model’s hyper-parameters further to our own needs, to construct our generative module pipeline and significantly speed up the training and execution process and completely avoid the heavily resource intensive training process </w:t>
      </w:r>
      <w:r>
        <w:rPr>
          <w:rFonts w:ascii="Calibri" w:hAnsi="Calibri" w:eastAsia="Calibri" w:cs="Calibri"/>
          <w:b w:val="0"/>
          <w:i/>
          <w:smallCaps w:val="0"/>
          <w:strike w:val="0"/>
          <w:color w:val="000000"/>
          <w:sz w:val="24"/>
          <w:szCs w:val="24"/>
          <w:highlight w:val="white"/>
          <w:u w:val="none"/>
          <w:vertAlign w:val="baseline"/>
          <w:rtl w:val="0"/>
        </w:rPr>
        <w:t>(</w:t>
      </w:r>
      <w:r>
        <w:rPr>
          <w:rFonts w:ascii="Calibri" w:hAnsi="Calibri" w:eastAsia="Calibri" w:cs="Calibri"/>
          <w:b/>
          <w:i/>
          <w:smallCaps w:val="0"/>
          <w:strike w:val="0"/>
          <w:color w:val="000000"/>
          <w:sz w:val="24"/>
          <w:szCs w:val="24"/>
          <w:highlight w:val="white"/>
          <w:u w:val="none"/>
          <w:vertAlign w:val="baseline"/>
          <w:rtl w:val="0"/>
        </w:rPr>
        <w:t>only a concept at this point</w:t>
      </w:r>
      <w:r>
        <w:rPr>
          <w:rFonts w:ascii="Calibri" w:hAnsi="Calibri" w:eastAsia="Calibri" w:cs="Calibri"/>
          <w:b w:val="0"/>
          <w:i/>
          <w:smallCaps w:val="0"/>
          <w:strike w:val="0"/>
          <w:color w:val="000000"/>
          <w:sz w:val="24"/>
          <w:szCs w:val="24"/>
          <w:highlight w:val="white"/>
          <w:u w:val="none"/>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Current state-of-the-art models are trained using millions (if not billions) of parameters and on large varied datasets which if implemented from scratch requires a significantly powerful system to train. Furthermore, these pretrained models are much more efficient and optimized for development purposes. Hence, it seemed viable to use a pretrained model instead of building one from scratch.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highlight w:val="white"/>
          <w:u w:val="none"/>
          <w:vertAlign w:val="baseline"/>
        </w:rPr>
      </w:pPr>
    </w:p>
    <w:p>
      <w:pPr>
        <w:spacing w:line="240" w:lineRule="auto"/>
        <w:rPr>
          <w:b/>
          <w:sz w:val="32"/>
          <w:szCs w:val="32"/>
        </w:rPr>
      </w:pPr>
      <w:r>
        <w:rPr>
          <w:b/>
          <w:sz w:val="32"/>
          <w:szCs w:val="32"/>
          <w:rtl w:val="0"/>
        </w:rPr>
        <w:t>3.2</w:t>
      </w:r>
      <w:r>
        <w:rPr>
          <w:b/>
          <w:sz w:val="32"/>
          <w:szCs w:val="32"/>
          <w:rtl w:val="0"/>
        </w:rPr>
        <w:tab/>
      </w:r>
      <w:r>
        <w:rPr>
          <w:b/>
          <w:sz w:val="32"/>
          <w:szCs w:val="32"/>
          <w:rtl w:val="0"/>
        </w:rPr>
        <w:t>Dependencies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The following are the recommended dependencies or packages which are required to build and properly execute the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OS : Windows 10 or higher, Linux or Mac</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Python 3.8 or higher</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PyTorch</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Numpy</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Matplotlib</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Nvidia CUDA libraries for Nvidia GPU utilization </w:t>
      </w:r>
      <w:r>
        <w:rPr>
          <w:rFonts w:ascii="Calibri" w:hAnsi="Calibri" w:eastAsia="Calibri" w:cs="Calibri"/>
          <w:b/>
          <w:i w:val="0"/>
          <w:smallCaps w:val="0"/>
          <w:strike w:val="0"/>
          <w:color w:val="000000"/>
          <w:sz w:val="24"/>
          <w:szCs w:val="24"/>
          <w:u w:val="none"/>
          <w:shd w:val="clear" w:fill="auto"/>
          <w:vertAlign w:val="baseline"/>
          <w:rtl w:val="0"/>
        </w:rPr>
        <w:t>OR</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OpenCL library for AMD GPU utilization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spacing w:line="240" w:lineRule="auto"/>
        <w:rPr>
          <w:b/>
          <w:sz w:val="32"/>
          <w:szCs w:val="32"/>
        </w:rPr>
      </w:pPr>
      <w:r>
        <w:rPr>
          <w:b/>
          <w:sz w:val="32"/>
          <w:szCs w:val="32"/>
          <w:rtl w:val="0"/>
        </w:rPr>
        <w:t>3.3</w:t>
      </w:r>
      <w:r>
        <w:rPr>
          <w:b/>
          <w:sz w:val="32"/>
          <w:szCs w:val="32"/>
          <w:rtl w:val="0"/>
        </w:rPr>
        <w:tab/>
      </w:r>
      <w:r>
        <w:rPr>
          <w:b/>
          <w:sz w:val="32"/>
          <w:szCs w:val="32"/>
          <w:rtl w:val="0"/>
        </w:rPr>
        <w:t>Hardware Requirements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These are the minimum hardware requirements for executing this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CPU – Intel Core I5</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RAM – </w:t>
      </w:r>
      <w:r>
        <w:rPr>
          <w:sz w:val="24"/>
          <w:szCs w:val="24"/>
          <w:rtl w:val="0"/>
        </w:rPr>
        <w:t>At Least</w:t>
      </w:r>
      <w:r>
        <w:rPr>
          <w:rFonts w:ascii="Calibri" w:hAnsi="Calibri" w:eastAsia="Calibri" w:cs="Calibri"/>
          <w:b w:val="0"/>
          <w:i w:val="0"/>
          <w:smallCaps w:val="0"/>
          <w:strike w:val="0"/>
          <w:color w:val="000000"/>
          <w:sz w:val="24"/>
          <w:szCs w:val="24"/>
          <w:u w:val="none"/>
          <w:shd w:val="clear" w:fill="auto"/>
          <w:vertAlign w:val="baseline"/>
          <w:rtl w:val="0"/>
        </w:rPr>
        <w:t xml:space="preserve"> 8 GB of Memory</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GPU – </w:t>
      </w:r>
      <w:r>
        <w:rPr>
          <w:sz w:val="24"/>
          <w:szCs w:val="24"/>
          <w:rtl w:val="0"/>
        </w:rPr>
        <w:t>At Least</w:t>
      </w:r>
      <w:r>
        <w:rPr>
          <w:rFonts w:ascii="Calibri" w:hAnsi="Calibri" w:eastAsia="Calibri" w:cs="Calibri"/>
          <w:b w:val="0"/>
          <w:i w:val="0"/>
          <w:smallCaps w:val="0"/>
          <w:strike w:val="0"/>
          <w:color w:val="000000"/>
          <w:sz w:val="24"/>
          <w:szCs w:val="24"/>
          <w:u w:val="none"/>
          <w:shd w:val="clear" w:fill="auto"/>
          <w:vertAlign w:val="baseline"/>
          <w:rtl w:val="0"/>
        </w:rPr>
        <w:t xml:space="preserve"> 4GB of VRAM</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Atleast 30GB of HDD space (required for dataset and data preprocessing)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spacing w:line="240" w:lineRule="auto"/>
        <w:jc w:val="center"/>
        <w:rPr>
          <w:b/>
          <w:sz w:val="40"/>
          <w:szCs w:val="40"/>
        </w:rPr>
      </w:pPr>
    </w:p>
    <w:p>
      <w:pPr>
        <w:spacing w:line="240" w:lineRule="auto"/>
        <w:jc w:val="center"/>
        <w:rPr>
          <w:b/>
          <w:sz w:val="40"/>
          <w:szCs w:val="40"/>
        </w:rPr>
      </w:pPr>
      <w:r>
        <w:rPr>
          <w:b/>
          <w:sz w:val="40"/>
          <w:szCs w:val="40"/>
          <w:rtl w:val="0"/>
        </w:rPr>
        <w:t>Chapter 4</w:t>
      </w:r>
    </w:p>
    <w:p>
      <w:pPr>
        <w:spacing w:line="240" w:lineRule="auto"/>
        <w:jc w:val="center"/>
        <w:rPr>
          <w:b/>
          <w:sz w:val="40"/>
          <w:szCs w:val="40"/>
        </w:rPr>
      </w:pPr>
      <w:r>
        <w:rPr>
          <w:b/>
          <w:sz w:val="40"/>
          <w:szCs w:val="40"/>
          <w:rtl w:val="0"/>
        </w:rPr>
        <w:t>System Design</w:t>
      </w:r>
    </w:p>
    <w:p>
      <w:pPr>
        <w:spacing w:line="240" w:lineRule="auto"/>
        <w:rPr>
          <w:b/>
          <w:sz w:val="32"/>
          <w:szCs w:val="32"/>
        </w:rPr>
      </w:pPr>
      <w:r>
        <w:rPr>
          <w:b/>
          <w:sz w:val="32"/>
          <w:szCs w:val="32"/>
          <w:rtl w:val="0"/>
        </w:rPr>
        <w:t>4.1</w:t>
      </w:r>
      <w:r>
        <w:rPr>
          <w:b/>
          <w:sz w:val="32"/>
          <w:szCs w:val="32"/>
          <w:rtl w:val="0"/>
        </w:rPr>
        <w:tab/>
      </w:r>
      <w:r>
        <w:rPr>
          <w:b/>
          <w:sz w:val="32"/>
          <w:szCs w:val="32"/>
          <w:rtl w:val="0"/>
        </w:rPr>
        <w:t>Data Preprocessing</w:t>
      </w:r>
    </w:p>
    <w:p>
      <w:pPr>
        <w:numPr>
          <w:ilvl w:val="0"/>
          <w:numId w:val="10"/>
        </w:numPr>
        <w:spacing w:after="0" w:line="240" w:lineRule="auto"/>
        <w:ind w:left="720" w:hanging="360"/>
        <w:rPr>
          <w:color w:val="000000"/>
          <w:sz w:val="24"/>
          <w:szCs w:val="24"/>
        </w:rPr>
      </w:pPr>
      <w:r>
        <w:rPr>
          <w:b/>
          <w:color w:val="000000"/>
          <w:sz w:val="24"/>
          <w:szCs w:val="24"/>
          <w:rtl w:val="0"/>
        </w:rPr>
        <w:t>Selection of  a dataset</w:t>
      </w:r>
    </w:p>
    <w:p>
      <w:pPr>
        <w:spacing w:after="0" w:line="240" w:lineRule="auto"/>
        <w:rPr>
          <w:sz w:val="24"/>
          <w:szCs w:val="24"/>
        </w:rPr>
      </w:pPr>
    </w:p>
    <w:p>
      <w:pPr>
        <w:spacing w:after="0" w:line="240" w:lineRule="auto"/>
        <w:ind w:left="720" w:firstLine="720"/>
        <w:rPr>
          <w:color w:val="2C313F"/>
          <w:sz w:val="24"/>
          <w:szCs w:val="24"/>
          <w:highlight w:val="white"/>
        </w:rPr>
      </w:pPr>
      <w:bookmarkStart w:id="1" w:name="_30j0zll" w:colFirst="0" w:colLast="0"/>
      <w:bookmarkEnd w:id="1"/>
      <w:r>
        <w:rPr>
          <w:color w:val="000000"/>
          <w:sz w:val="24"/>
          <w:szCs w:val="24"/>
          <w:rtl w:val="0"/>
        </w:rPr>
        <w:t xml:space="preserve">An effective chatbot requires a massive amount of training data to quickly and efficiently reply to user questions. </w:t>
      </w:r>
      <w:r>
        <w:rPr>
          <w:color w:val="2C313F"/>
          <w:sz w:val="24"/>
          <w:szCs w:val="24"/>
          <w:highlight w:val="white"/>
          <w:rtl w:val="0"/>
        </w:rPr>
        <w:t xml:space="preserve">However, the main obstacle to the development of a chatbot is obtaining realistic and task-oriented dialogue data to train these machine learning-based systems. </w:t>
      </w:r>
      <w:r>
        <w:rPr>
          <w:i/>
          <w:color w:val="2C313F"/>
          <w:sz w:val="24"/>
          <w:szCs w:val="24"/>
          <w:highlight w:val="white"/>
          <w:rtl w:val="0"/>
        </w:rPr>
        <w:t xml:space="preserve">A deep learning model is only as good as the training data fed into it. </w:t>
      </w:r>
      <w:r>
        <w:rPr>
          <w:color w:val="2C313F"/>
          <w:sz w:val="24"/>
          <w:szCs w:val="24"/>
          <w:highlight w:val="white"/>
          <w:rtl w:val="0"/>
        </w:rPr>
        <w:t xml:space="preserve">As the chatbot not only answers user questions but also converses with them, it becomes imperative that the correct dataset is used for training the model. We are using corpus from </w:t>
      </w:r>
      <w:r>
        <w:rPr>
          <w:i/>
          <w:color w:val="2C313F"/>
          <w:sz w:val="24"/>
          <w:szCs w:val="24"/>
          <w:highlight w:val="white"/>
          <w:rtl w:val="0"/>
        </w:rPr>
        <w:t>Twitter</w:t>
      </w:r>
      <w:r>
        <w:rPr>
          <w:color w:val="2C313F"/>
          <w:sz w:val="24"/>
          <w:szCs w:val="24"/>
          <w:highlight w:val="white"/>
          <w:rtl w:val="0"/>
        </w:rPr>
        <w:t xml:space="preserve"> and a corpus of Reddit Data fetched and stored using SQL as well as the </w:t>
      </w:r>
      <w:r>
        <w:rPr>
          <w:i/>
          <w:color w:val="2C313F"/>
          <w:sz w:val="24"/>
          <w:szCs w:val="24"/>
          <w:highlight w:val="white"/>
          <w:rtl w:val="0"/>
        </w:rPr>
        <w:t>Cornell movie</w:t>
      </w:r>
      <w:r>
        <w:rPr>
          <w:color w:val="2C313F"/>
          <w:sz w:val="24"/>
          <w:szCs w:val="24"/>
          <w:highlight w:val="white"/>
          <w:rtl w:val="0"/>
        </w:rPr>
        <w:t xml:space="preserve"> dataset which contains a large collection of fictional conversations extracted from raw movie scripts.</w:t>
      </w:r>
    </w:p>
    <w:p>
      <w:pPr>
        <w:spacing w:after="0" w:line="240" w:lineRule="auto"/>
        <w:ind w:left="720" w:firstLine="720"/>
        <w:rPr>
          <w:rFonts w:ascii="Times New Roman" w:hAnsi="Times New Roman" w:eastAsia="Times New Roman" w:cs="Times New Roman"/>
          <w:sz w:val="24"/>
          <w:szCs w:val="24"/>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Preprocessing the dataset</w:t>
      </w:r>
    </w:p>
    <w:p>
      <w:pPr>
        <w:spacing w:after="0" w:line="240" w:lineRule="auto"/>
        <w:rPr>
          <w:rFonts w:ascii="Times New Roman" w:hAnsi="Times New Roman" w:eastAsia="Times New Roman" w:cs="Times New Roman"/>
          <w:sz w:val="24"/>
          <w:szCs w:val="24"/>
        </w:rPr>
      </w:pPr>
    </w:p>
    <w:p>
      <w:pPr>
        <w:spacing w:after="0" w:line="240" w:lineRule="auto"/>
        <w:ind w:left="720" w:firstLine="720"/>
        <w:rPr>
          <w:sz w:val="24"/>
          <w:szCs w:val="24"/>
        </w:rPr>
      </w:pPr>
      <w:r>
        <w:rPr>
          <w:color w:val="000000"/>
          <w:sz w:val="24"/>
          <w:szCs w:val="24"/>
          <w:rtl w:val="0"/>
        </w:rPr>
        <w:t>The training process of such complicated deep learning models is very resource-intensive. To keep the training simple and fast, the datasets need to be further processed before feeding them to the neural network model. </w:t>
      </w:r>
    </w:p>
    <w:p>
      <w:pPr>
        <w:spacing w:after="0" w:line="240" w:lineRule="auto"/>
        <w:ind w:left="720" w:firstLine="720"/>
        <w:rPr>
          <w:sz w:val="24"/>
          <w:szCs w:val="24"/>
        </w:rPr>
      </w:pPr>
      <w:r>
        <w:rPr>
          <w:color w:val="000000"/>
          <w:sz w:val="24"/>
          <w:szCs w:val="24"/>
          <w:rtl w:val="0"/>
        </w:rPr>
        <w:t>Processing of the dataset further includes,</w:t>
      </w:r>
    </w:p>
    <w:p>
      <w:pPr>
        <w:numPr>
          <w:ilvl w:val="0"/>
          <w:numId w:val="11"/>
        </w:numPr>
        <w:spacing w:after="0" w:line="240" w:lineRule="auto"/>
        <w:ind w:left="1080" w:hanging="360"/>
        <w:rPr>
          <w:color w:val="000000"/>
        </w:rPr>
      </w:pPr>
      <w:r>
        <w:rPr>
          <w:color w:val="000000"/>
          <w:sz w:val="24"/>
          <w:szCs w:val="24"/>
          <w:rtl w:val="0"/>
        </w:rPr>
        <w:t>Extract conversation pairs into a list of questions and answers.</w:t>
      </w:r>
    </w:p>
    <w:p>
      <w:pPr>
        <w:numPr>
          <w:ilvl w:val="0"/>
          <w:numId w:val="11"/>
        </w:numPr>
        <w:spacing w:after="0" w:line="240" w:lineRule="auto"/>
        <w:ind w:left="1080" w:hanging="360"/>
        <w:rPr>
          <w:color w:val="000000"/>
        </w:rPr>
      </w:pPr>
      <w:r>
        <w:rPr>
          <w:color w:val="000000"/>
          <w:sz w:val="24"/>
          <w:szCs w:val="24"/>
          <w:rtl w:val="0"/>
        </w:rPr>
        <w:t>Removing special characters and abbreviated texts (I’m, he’s, you’re and so on).</w:t>
      </w:r>
    </w:p>
    <w:p>
      <w:pPr>
        <w:numPr>
          <w:ilvl w:val="0"/>
          <w:numId w:val="11"/>
        </w:numPr>
        <w:spacing w:after="0" w:line="240" w:lineRule="auto"/>
        <w:ind w:left="1080" w:hanging="360"/>
        <w:rPr>
          <w:color w:val="000000"/>
        </w:rPr>
      </w:pPr>
      <w:r>
        <w:rPr>
          <w:i/>
          <w:color w:val="000000"/>
          <w:sz w:val="24"/>
          <w:szCs w:val="24"/>
          <w:rtl w:val="0"/>
        </w:rPr>
        <w:t>Tokenization</w:t>
      </w:r>
      <w:r>
        <w:rPr>
          <w:color w:val="000000"/>
          <w:sz w:val="24"/>
          <w:szCs w:val="24"/>
          <w:rtl w:val="0"/>
        </w:rPr>
        <w:t xml:space="preserve"> - mapping words to IDs and IDs to words (each word is a token) </w:t>
      </w:r>
      <w:r>
        <w:rPr>
          <w:sz w:val="24"/>
          <w:szCs w:val="24"/>
          <w:rtl w:val="0"/>
        </w:rPr>
        <w:t>and</w:t>
      </w:r>
      <w:r>
        <w:rPr>
          <w:color w:val="000000"/>
          <w:sz w:val="24"/>
          <w:szCs w:val="24"/>
          <w:rtl w:val="0"/>
        </w:rPr>
        <w:t xml:space="preserve"> creating the vocabulary.</w:t>
      </w:r>
    </w:p>
    <w:p>
      <w:pPr>
        <w:numPr>
          <w:ilvl w:val="0"/>
          <w:numId w:val="11"/>
        </w:numPr>
        <w:spacing w:after="0" w:line="240" w:lineRule="auto"/>
        <w:ind w:left="1080" w:hanging="360"/>
        <w:rPr>
          <w:color w:val="000000"/>
        </w:rPr>
      </w:pPr>
      <w:r>
        <w:rPr>
          <w:sz w:val="24"/>
          <w:szCs w:val="24"/>
          <w:rtl w:val="0"/>
        </w:rPr>
        <w:t>The padding algorithm to handle the variable sequence length problem</w:t>
      </w:r>
    </w:p>
    <w:p>
      <w:pPr>
        <w:spacing w:after="0" w:line="240" w:lineRule="auto"/>
        <w:ind w:left="1080" w:firstLine="0"/>
        <w:rPr>
          <w:rFonts w:ascii="Noto Sans Symbols" w:hAnsi="Noto Sans Symbols" w:eastAsia="Noto Sans Symbols" w:cs="Noto Sans Symbols"/>
          <w:color w:val="000000"/>
          <w:sz w:val="24"/>
          <w:szCs w:val="24"/>
        </w:rPr>
      </w:pPr>
    </w:p>
    <w:p>
      <w:pPr>
        <w:spacing w:line="240" w:lineRule="auto"/>
        <w:rPr>
          <w:b/>
          <w:sz w:val="32"/>
          <w:szCs w:val="32"/>
        </w:rPr>
      </w:pPr>
      <w:r>
        <w:rPr>
          <w:b/>
          <w:sz w:val="32"/>
          <w:szCs w:val="32"/>
          <w:rtl w:val="0"/>
        </w:rPr>
        <w:t>4.2</w:t>
      </w:r>
      <w:r>
        <w:rPr>
          <w:b/>
          <w:sz w:val="32"/>
          <w:szCs w:val="32"/>
          <w:rtl w:val="0"/>
        </w:rPr>
        <w:tab/>
      </w:r>
      <w:r>
        <w:rPr>
          <w:b/>
          <w:sz w:val="32"/>
          <w:szCs w:val="32"/>
          <w:rtl w:val="0"/>
        </w:rPr>
        <w:t>Basic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tl w:val="0"/>
        </w:rPr>
        <w:t>Transformers are taking the natural language processing world by storm. These incredible models are breaking multiple NLP records and pushing the state of the art. They are used in many applications like machine language translation, conversational chatbots, and even to power better search engines.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Most competitive neural sequence transduction models have an encoder-decoder structure much similar to the sequence to sequence models. </w:t>
      </w:r>
      <w:r>
        <w:rPr>
          <w:sz w:val="24"/>
          <w:szCs w:val="24"/>
          <w:rtl w:val="0"/>
        </w:rPr>
        <w:t>In the case</w:t>
      </w:r>
      <w:r>
        <w:rPr>
          <w:rFonts w:ascii="Calibri" w:hAnsi="Calibri" w:eastAsia="Calibri" w:cs="Calibri"/>
          <w:b w:val="0"/>
          <w:i w:val="0"/>
          <w:smallCaps w:val="0"/>
          <w:strike w:val="0"/>
          <w:color w:val="000000"/>
          <w:sz w:val="24"/>
          <w:szCs w:val="24"/>
          <w:u w:val="none"/>
          <w:shd w:val="clear" w:fill="auto"/>
          <w:vertAlign w:val="baseline"/>
          <w:rtl w:val="0"/>
        </w:rPr>
        <w:t xml:space="preserve"> </w:t>
      </w:r>
      <w:r>
        <w:rPr>
          <w:sz w:val="24"/>
          <w:szCs w:val="24"/>
          <w:rtl w:val="0"/>
        </w:rPr>
        <w:t>of the Transformer</w:t>
      </w:r>
      <w:r>
        <w:rPr>
          <w:rFonts w:ascii="Calibri" w:hAnsi="Calibri" w:eastAsia="Calibri" w:cs="Calibri"/>
          <w:b w:val="0"/>
          <w:i w:val="0"/>
          <w:smallCaps w:val="0"/>
          <w:strike w:val="0"/>
          <w:color w:val="000000"/>
          <w:sz w:val="24"/>
          <w:szCs w:val="24"/>
          <w:u w:val="none"/>
          <w:shd w:val="clear" w:fill="auto"/>
          <w:vertAlign w:val="baseline"/>
          <w:rtl w:val="0"/>
        </w:rPr>
        <w:t xml:space="preserve"> model, the encoder maps an input sequence of symbol representations </w:t>
      </w:r>
      <w:r>
        <w:rPr>
          <w:rFonts w:ascii="Calibri" w:hAnsi="Calibri" w:eastAsia="Calibri" w:cs="Calibri"/>
          <w:b/>
          <w:i/>
          <w:smallCaps w:val="0"/>
          <w:strike w:val="0"/>
          <w:color w:val="000000"/>
          <w:sz w:val="32"/>
          <w:szCs w:val="32"/>
          <w:u w:val="none"/>
          <w:shd w:val="clear" w:fill="auto"/>
          <w:vertAlign w:val="baseline"/>
          <w:rtl w:val="0"/>
        </w:rPr>
        <w:t>(x</w:t>
      </w:r>
      <w:r>
        <w:rPr>
          <w:rFonts w:ascii="Calibri" w:hAnsi="Calibri" w:eastAsia="Calibri" w:cs="Calibri"/>
          <w:b/>
          <w:i/>
          <w:smallCaps w:val="0"/>
          <w:strike w:val="0"/>
          <w:color w:val="000000"/>
          <w:sz w:val="32"/>
          <w:szCs w:val="32"/>
          <w:u w:val="none"/>
          <w:shd w:val="clear" w:fill="auto"/>
          <w:vertAlign w:val="subscript"/>
          <w:rtl w:val="0"/>
        </w:rPr>
        <w:t>1</w:t>
      </w:r>
      <w:r>
        <w:rPr>
          <w:rFonts w:ascii="Calibri" w:hAnsi="Calibri" w:eastAsia="Calibri" w:cs="Calibri"/>
          <w:b/>
          <w:i/>
          <w:smallCaps w:val="0"/>
          <w:strike w:val="0"/>
          <w:color w:val="000000"/>
          <w:sz w:val="32"/>
          <w:szCs w:val="32"/>
          <w:u w:val="none"/>
          <w:shd w:val="clear" w:fill="auto"/>
          <w:vertAlign w:val="baseline"/>
          <w:rtl w:val="0"/>
        </w:rPr>
        <w:t>, . . . , x</w:t>
      </w:r>
      <w:r>
        <w:rPr>
          <w:rFonts w:ascii="Calibri" w:hAnsi="Calibri" w:eastAsia="Calibri" w:cs="Calibri"/>
          <w:b/>
          <w:i/>
          <w:smallCaps w:val="0"/>
          <w:strike w:val="0"/>
          <w:color w:val="000000"/>
          <w:sz w:val="32"/>
          <w:szCs w:val="32"/>
          <w:u w:val="none"/>
          <w:shd w:val="clear" w:fill="auto"/>
          <w:vertAlign w:val="subscript"/>
          <w:rtl w:val="0"/>
        </w:rPr>
        <w:t>n</w:t>
      </w:r>
      <w:r>
        <w:rPr>
          <w:rFonts w:ascii="Calibri" w:hAnsi="Calibri" w:eastAsia="Calibri" w:cs="Calibri"/>
          <w:b/>
          <w:i/>
          <w:smallCaps w:val="0"/>
          <w:strike w:val="0"/>
          <w:color w:val="000000"/>
          <w:sz w:val="32"/>
          <w:szCs w:val="32"/>
          <w:u w:val="none"/>
          <w:shd w:val="clear" w:fill="auto"/>
          <w:vertAlign w:val="baseline"/>
          <w:rtl w:val="0"/>
        </w:rPr>
        <w:t>)</w:t>
      </w:r>
      <w:r>
        <w:rPr>
          <w:rFonts w:ascii="Calibri" w:hAnsi="Calibri" w:eastAsia="Calibri" w:cs="Calibri"/>
          <w:b w:val="0"/>
          <w:i w:val="0"/>
          <w:smallCaps w:val="0"/>
          <w:strike w:val="0"/>
          <w:color w:val="000000"/>
          <w:sz w:val="32"/>
          <w:szCs w:val="3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 xml:space="preserve">to a sequence of continuous representations </w:t>
      </w:r>
      <w:r>
        <w:rPr>
          <w:rFonts w:ascii="Calibri" w:hAnsi="Calibri" w:eastAsia="Calibri" w:cs="Calibri"/>
          <w:b/>
          <w:i/>
          <w:smallCaps w:val="0"/>
          <w:strike w:val="0"/>
          <w:color w:val="000000"/>
          <w:sz w:val="32"/>
          <w:szCs w:val="32"/>
          <w:u w:val="none"/>
          <w:shd w:val="clear" w:fill="auto"/>
          <w:vertAlign w:val="baseline"/>
          <w:rtl w:val="0"/>
        </w:rPr>
        <w:t>z = (z</w:t>
      </w:r>
      <w:r>
        <w:rPr>
          <w:rFonts w:ascii="Calibri" w:hAnsi="Calibri" w:eastAsia="Calibri" w:cs="Calibri"/>
          <w:b/>
          <w:i/>
          <w:smallCaps w:val="0"/>
          <w:strike w:val="0"/>
          <w:color w:val="000000"/>
          <w:sz w:val="32"/>
          <w:szCs w:val="32"/>
          <w:u w:val="none"/>
          <w:shd w:val="clear" w:fill="auto"/>
          <w:vertAlign w:val="subscript"/>
          <w:rtl w:val="0"/>
        </w:rPr>
        <w:t>1</w:t>
      </w:r>
      <w:r>
        <w:rPr>
          <w:rFonts w:ascii="Calibri" w:hAnsi="Calibri" w:eastAsia="Calibri" w:cs="Calibri"/>
          <w:b/>
          <w:i/>
          <w:smallCaps w:val="0"/>
          <w:strike w:val="0"/>
          <w:color w:val="000000"/>
          <w:sz w:val="32"/>
          <w:szCs w:val="32"/>
          <w:u w:val="none"/>
          <w:shd w:val="clear" w:fill="auto"/>
          <w:vertAlign w:val="baseline"/>
          <w:rtl w:val="0"/>
        </w:rPr>
        <w:t>, ..., z</w:t>
      </w:r>
      <w:r>
        <w:rPr>
          <w:rFonts w:ascii="Calibri" w:hAnsi="Calibri" w:eastAsia="Calibri" w:cs="Calibri"/>
          <w:b/>
          <w:i/>
          <w:smallCaps w:val="0"/>
          <w:strike w:val="0"/>
          <w:color w:val="000000"/>
          <w:sz w:val="32"/>
          <w:szCs w:val="32"/>
          <w:u w:val="none"/>
          <w:shd w:val="clear" w:fill="auto"/>
          <w:vertAlign w:val="subscript"/>
          <w:rtl w:val="0"/>
        </w:rPr>
        <w:t>n</w:t>
      </w:r>
      <w:r>
        <w:rPr>
          <w:rFonts w:ascii="Calibri" w:hAnsi="Calibri" w:eastAsia="Calibri" w:cs="Calibri"/>
          <w:b/>
          <w:i/>
          <w:smallCaps w:val="0"/>
          <w:strike w:val="0"/>
          <w:color w:val="000000"/>
          <w:sz w:val="32"/>
          <w:szCs w:val="32"/>
          <w:u w:val="none"/>
          <w:shd w:val="clear" w:fill="auto"/>
          <w:vertAlign w:val="baseline"/>
          <w:rtl w:val="0"/>
        </w:rPr>
        <w:t>)</w:t>
      </w:r>
      <w:r>
        <w:rPr>
          <w:rFonts w:ascii="Calibri" w:hAnsi="Calibri" w:eastAsia="Calibri" w:cs="Calibri"/>
          <w:b w:val="0"/>
          <w:i w:val="0"/>
          <w:smallCaps w:val="0"/>
          <w:strike w:val="0"/>
          <w:color w:val="000000"/>
          <w:sz w:val="24"/>
          <w:szCs w:val="24"/>
          <w:u w:val="none"/>
          <w:shd w:val="clear" w:fill="auto"/>
          <w:vertAlign w:val="baseline"/>
          <w:rtl w:val="0"/>
        </w:rPr>
        <w:t xml:space="preserve">. Given </w:t>
      </w:r>
      <w:r>
        <w:rPr>
          <w:rFonts w:ascii="Calibri" w:hAnsi="Calibri" w:eastAsia="Calibri" w:cs="Calibri"/>
          <w:b w:val="0"/>
          <w:i/>
          <w:smallCaps w:val="0"/>
          <w:strike w:val="0"/>
          <w:color w:val="000000"/>
          <w:sz w:val="24"/>
          <w:szCs w:val="24"/>
          <w:u w:val="none"/>
          <w:shd w:val="clear" w:fill="auto"/>
          <w:vertAlign w:val="baseline"/>
          <w:rtl w:val="0"/>
        </w:rPr>
        <w:t>z</w:t>
      </w:r>
      <w:r>
        <w:rPr>
          <w:rFonts w:ascii="Calibri" w:hAnsi="Calibri" w:eastAsia="Calibri" w:cs="Calibri"/>
          <w:b w:val="0"/>
          <w:i w:val="0"/>
          <w:smallCaps w:val="0"/>
          <w:strike w:val="0"/>
          <w:color w:val="000000"/>
          <w:sz w:val="24"/>
          <w:szCs w:val="24"/>
          <w:u w:val="none"/>
          <w:shd w:val="clear" w:fill="auto"/>
          <w:vertAlign w:val="baseline"/>
          <w:rtl w:val="0"/>
        </w:rPr>
        <w:t xml:space="preserve">, the decoder then generates an output sequence </w:t>
      </w:r>
      <w:r>
        <w:rPr>
          <w:rFonts w:ascii="Calibri" w:hAnsi="Calibri" w:eastAsia="Calibri" w:cs="Calibri"/>
          <w:b/>
          <w:i/>
          <w:smallCaps w:val="0"/>
          <w:strike w:val="0"/>
          <w:color w:val="000000"/>
          <w:sz w:val="24"/>
          <w:szCs w:val="24"/>
          <w:u w:val="none"/>
          <w:shd w:val="clear" w:fill="auto"/>
          <w:vertAlign w:val="baseline"/>
          <w:rtl w:val="0"/>
        </w:rPr>
        <w:t>(y</w:t>
      </w:r>
      <w:r>
        <w:rPr>
          <w:rFonts w:ascii="Calibri" w:hAnsi="Calibri" w:eastAsia="Calibri" w:cs="Calibri"/>
          <w:b/>
          <w:i/>
          <w:smallCaps w:val="0"/>
          <w:strike w:val="0"/>
          <w:color w:val="000000"/>
          <w:sz w:val="24"/>
          <w:szCs w:val="24"/>
          <w:u w:val="none"/>
          <w:shd w:val="clear" w:fill="auto"/>
          <w:vertAlign w:val="subscript"/>
          <w:rtl w:val="0"/>
        </w:rPr>
        <w:t>1</w:t>
      </w:r>
      <w:r>
        <w:rPr>
          <w:rFonts w:ascii="Calibri" w:hAnsi="Calibri" w:eastAsia="Calibri" w:cs="Calibri"/>
          <w:b/>
          <w:i/>
          <w:smallCaps w:val="0"/>
          <w:strike w:val="0"/>
          <w:color w:val="000000"/>
          <w:sz w:val="24"/>
          <w:szCs w:val="24"/>
          <w:u w:val="none"/>
          <w:shd w:val="clear" w:fill="auto"/>
          <w:vertAlign w:val="baseline"/>
          <w:rtl w:val="0"/>
        </w:rPr>
        <w:t>, . . . , y</w:t>
      </w:r>
      <w:r>
        <w:rPr>
          <w:rFonts w:ascii="Calibri" w:hAnsi="Calibri" w:eastAsia="Calibri" w:cs="Calibri"/>
          <w:b/>
          <w:i/>
          <w:smallCaps w:val="0"/>
          <w:strike w:val="0"/>
          <w:color w:val="000000"/>
          <w:sz w:val="32"/>
          <w:szCs w:val="32"/>
          <w:u w:val="none"/>
          <w:shd w:val="clear" w:fill="auto"/>
          <w:vertAlign w:val="subscript"/>
          <w:rtl w:val="0"/>
        </w:rPr>
        <w:t>m</w:t>
      </w:r>
      <w:r>
        <w:rPr>
          <w:rFonts w:ascii="Calibri" w:hAnsi="Calibri" w:eastAsia="Calibri" w:cs="Calibri"/>
          <w:b/>
          <w:i/>
          <w:smallCaps w:val="0"/>
          <w:strike w:val="0"/>
          <w:color w:val="000000"/>
          <w:sz w:val="24"/>
          <w:szCs w:val="24"/>
          <w:u w:val="none"/>
          <w:shd w:val="clear" w:fill="auto"/>
          <w:vertAlign w:val="baseline"/>
          <w:rtl w:val="0"/>
        </w:rPr>
        <w:t>)</w:t>
      </w:r>
      <w:r>
        <w:rPr>
          <w:rFonts w:ascii="Calibri" w:hAnsi="Calibri" w:eastAsia="Calibri" w:cs="Calibri"/>
          <w:b w:val="0"/>
          <w:i w:val="0"/>
          <w:smallCaps w:val="0"/>
          <w:strike w:val="0"/>
          <w:color w:val="000000"/>
          <w:sz w:val="24"/>
          <w:szCs w:val="24"/>
          <w:u w:val="none"/>
          <w:shd w:val="clear" w:fill="auto"/>
          <w:vertAlign w:val="baseline"/>
          <w:rtl w:val="0"/>
        </w:rPr>
        <w:t xml:space="preserve"> of symbols one element at a time. At each step the model is auto-regressive, consuming the previously generated symbols as additional input when generating the next</w:t>
      </w:r>
      <w:r>
        <w:rPr>
          <w:rFonts w:ascii="Calibri" w:hAnsi="Calibri" w:eastAsia="Calibri" w:cs="Calibri"/>
          <w:b w:val="0"/>
          <w:i w:val="0"/>
          <w:smallCaps w:val="0"/>
          <w:strike w:val="0"/>
          <w:color w:val="000000"/>
          <w:sz w:val="22"/>
          <w:szCs w:val="22"/>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highlight w:val="white"/>
          <w:u w:val="none"/>
          <w:vertAlign w:val="baseline"/>
        </w:rPr>
      </w:pPr>
      <w:r>
        <w:rPr>
          <w:rFonts w:ascii="Calibri" w:hAnsi="Calibri" w:eastAsia="Calibri" w:cs="Calibri"/>
          <w:b w:val="0"/>
          <w:i w:val="0"/>
          <w:smallCaps w:val="0"/>
          <w:strike w:val="0"/>
          <w:color w:val="000000"/>
          <w:sz w:val="24"/>
          <w:szCs w:val="24"/>
          <w:highlight w:val="white"/>
          <w:u w:val="none"/>
          <w:vertAlign w:val="baseline"/>
        </w:rPr>
        <w:drawing>
          <wp:inline distT="0" distB="0" distL="114300" distR="114300">
            <wp:extent cx="3438525" cy="37052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0"/>
                    <a:srcRect/>
                    <a:stretch>
                      <a:fillRect/>
                    </a:stretch>
                  </pic:blipFill>
                  <pic:spPr>
                    <a:xfrm>
                      <a:off x="0" y="0"/>
                      <a:ext cx="3438525" cy="37052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rPr>
          <w:color w:val="000000"/>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 Transformer Model uses Encoder and Decoder models but these are different from the Encoder and Decoder model used in the Seq2Seq architecture in that the Encoder and Decoder models used in the Transformer do not use LSTM, GRU or RNNs hence there are no recurrent connections and thus no “memory” of previous states are implemented. Transformers get around this lack of memory by perceiving entire sequences simultaneously. A detailed study of the Transformer model is discussed below.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tl w:val="0"/>
        </w:rPr>
        <w:t>4.1.01 Embedding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Here is a detailed visualisation of the embedding process in Natural Language Processing models. Consider an input from the user,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smallCaps w:val="0"/>
          <w:strike w:val="0"/>
          <w:color w:val="000000"/>
          <w:sz w:val="24"/>
          <w:szCs w:val="24"/>
          <w:u w:val="none"/>
          <w:shd w:val="clear" w:fill="auto"/>
          <w:vertAlign w:val="baseline"/>
        </w:rPr>
      </w:pPr>
      <w:r>
        <w:rPr>
          <w:rFonts w:ascii="Calibri" w:hAnsi="Calibri" w:eastAsia="Calibri" w:cs="Calibri"/>
          <w:b/>
          <w:i/>
          <w:smallCaps w:val="0"/>
          <w:strike w:val="0"/>
          <w:color w:val="000000"/>
          <w:sz w:val="24"/>
          <w:szCs w:val="24"/>
          <w:u w:val="none"/>
          <w:shd w:val="clear" w:fill="auto"/>
          <w:vertAlign w:val="baseline"/>
          <w:rtl w:val="0"/>
        </w:rPr>
        <w:t>Input</w:t>
      </w:r>
      <w:r>
        <w:rPr>
          <w:rFonts w:ascii="Calibri" w:hAnsi="Calibri" w:eastAsia="Calibri" w:cs="Calibri"/>
          <w:b w:val="0"/>
          <w:i/>
          <w:smallCaps w:val="0"/>
          <w:strike w:val="0"/>
          <w:color w:val="000000"/>
          <w:sz w:val="24"/>
          <w:szCs w:val="24"/>
          <w:u w:val="none"/>
          <w:shd w:val="clear" w:fill="auto"/>
          <w:vertAlign w:val="baseline"/>
          <w:rtl w:val="0"/>
        </w:rPr>
        <w:t xml:space="preserve"> – Do you like Game of Thrones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first step is to fetch the indices of the words </w:t>
      </w:r>
      <w:r>
        <w:rPr>
          <w:sz w:val="24"/>
          <w:szCs w:val="24"/>
          <w:rtl w:val="0"/>
        </w:rPr>
        <w:t>occurring</w:t>
      </w:r>
      <w:r>
        <w:rPr>
          <w:rFonts w:ascii="Calibri" w:hAnsi="Calibri" w:eastAsia="Calibri" w:cs="Calibri"/>
          <w:b w:val="0"/>
          <w:i w:val="0"/>
          <w:smallCaps w:val="0"/>
          <w:strike w:val="0"/>
          <w:color w:val="000000"/>
          <w:sz w:val="24"/>
          <w:szCs w:val="24"/>
          <w:u w:val="none"/>
          <w:shd w:val="clear" w:fill="auto"/>
          <w:vertAlign w:val="baseline"/>
          <w:rtl w:val="0"/>
        </w:rPr>
        <w:t xml:space="preserve"> in the input sequence from the vocabulary of all the learned words by the model. Therefore we get,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smallCaps w:val="0"/>
          <w:strike w:val="0"/>
          <w:color w:val="000000"/>
          <w:sz w:val="24"/>
          <w:szCs w:val="24"/>
          <w:u w:val="none"/>
          <w:shd w:val="clear" w:fill="auto"/>
          <w:vertAlign w:val="baseline"/>
        </w:rPr>
      </w:pPr>
      <w:r>
        <w:rPr>
          <w:rFonts w:ascii="Calibri" w:hAnsi="Calibri" w:eastAsia="Calibri" w:cs="Calibri"/>
          <w:b/>
          <w:i/>
          <w:smallCaps w:val="0"/>
          <w:strike w:val="0"/>
          <w:color w:val="000000"/>
          <w:sz w:val="24"/>
          <w:szCs w:val="24"/>
          <w:u w:val="none"/>
          <w:shd w:val="clear" w:fill="auto"/>
          <w:vertAlign w:val="baseline"/>
          <w:rtl w:val="0"/>
        </w:rPr>
        <w:t>Vocabulary Indices</w:t>
      </w:r>
      <w:r>
        <w:rPr>
          <w:rFonts w:ascii="Calibri" w:hAnsi="Calibri" w:eastAsia="Calibri" w:cs="Calibri"/>
          <w:b w:val="0"/>
          <w:i/>
          <w:smallCaps w:val="0"/>
          <w:strike w:val="0"/>
          <w:color w:val="000000"/>
          <w:sz w:val="24"/>
          <w:szCs w:val="24"/>
          <w:u w:val="none"/>
          <w:shd w:val="clear" w:fill="auto"/>
          <w:vertAlign w:val="baseline"/>
          <w:rtl w:val="0"/>
        </w:rPr>
        <w:t xml:space="preserve"> – [ 2456, 56, 6674, 5345, 86, 145 ]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Now these indices are fed as the input to the </w:t>
      </w:r>
      <w:r>
        <w:rPr>
          <w:rFonts w:ascii="Calibri" w:hAnsi="Calibri" w:eastAsia="Calibri" w:cs="Calibri"/>
          <w:b/>
          <w:i/>
          <w:smallCaps w:val="0"/>
          <w:strike w:val="0"/>
          <w:color w:val="000000"/>
          <w:sz w:val="24"/>
          <w:szCs w:val="24"/>
          <w:u w:val="none"/>
          <w:shd w:val="clear" w:fill="auto"/>
          <w:vertAlign w:val="baseline"/>
          <w:rtl w:val="0"/>
        </w:rPr>
        <w:t xml:space="preserve">Input Embedding Module </w:t>
      </w:r>
      <w:r>
        <w:rPr>
          <w:rFonts w:ascii="Calibri" w:hAnsi="Calibri" w:eastAsia="Calibri" w:cs="Calibri"/>
          <w:b w:val="0"/>
          <w:i w:val="0"/>
          <w:smallCaps w:val="0"/>
          <w:strike w:val="0"/>
          <w:color w:val="000000"/>
          <w:sz w:val="24"/>
          <w:szCs w:val="24"/>
          <w:u w:val="none"/>
          <w:shd w:val="clear" w:fill="auto"/>
          <w:vertAlign w:val="baseline"/>
          <w:rtl w:val="0"/>
        </w:rPr>
        <w:t xml:space="preserve">of the network. Here, against each of these word indices obtained from the </w:t>
      </w:r>
      <w:r>
        <w:rPr>
          <w:sz w:val="24"/>
          <w:szCs w:val="24"/>
          <w:rtl w:val="0"/>
        </w:rPr>
        <w:t>vocabulary</w:t>
      </w:r>
      <w:r>
        <w:rPr>
          <w:rFonts w:ascii="Calibri" w:hAnsi="Calibri" w:eastAsia="Calibri" w:cs="Calibri"/>
          <w:b w:val="0"/>
          <w:i w:val="0"/>
          <w:smallCaps w:val="0"/>
          <w:strike w:val="0"/>
          <w:color w:val="000000"/>
          <w:sz w:val="24"/>
          <w:szCs w:val="24"/>
          <w:u w:val="none"/>
          <w:shd w:val="clear" w:fill="auto"/>
          <w:vertAlign w:val="baseline"/>
          <w:rtl w:val="0"/>
        </w:rPr>
        <w:t xml:space="preserve">, a vector is generated. Initially, the vectors are filled with random numbers. Later on, during training, the model updates them. These vectors are called </w:t>
      </w:r>
      <w:r>
        <w:rPr>
          <w:rFonts w:ascii="Calibri" w:hAnsi="Calibri" w:eastAsia="Calibri" w:cs="Calibri"/>
          <w:b/>
          <w:i/>
          <w:smallCaps w:val="0"/>
          <w:strike w:val="0"/>
          <w:color w:val="000000"/>
          <w:sz w:val="24"/>
          <w:szCs w:val="24"/>
          <w:u w:val="none"/>
          <w:shd w:val="clear" w:fill="auto"/>
          <w:vertAlign w:val="baseline"/>
          <w:rtl w:val="0"/>
        </w:rPr>
        <w:t xml:space="preserve">word embeddings. </w:t>
      </w:r>
      <w:r>
        <w:rPr>
          <w:rFonts w:ascii="Calibri" w:hAnsi="Calibri" w:eastAsia="Calibri" w:cs="Calibri"/>
          <w:b w:val="0"/>
          <w:i w:val="0"/>
          <w:smallCaps w:val="0"/>
          <w:strike w:val="0"/>
          <w:color w:val="000000"/>
          <w:sz w:val="24"/>
          <w:szCs w:val="24"/>
          <w:u w:val="none"/>
          <w:shd w:val="clear" w:fill="auto"/>
          <w:vertAlign w:val="baseline"/>
          <w:rtl w:val="0"/>
        </w:rPr>
        <w:t xml:space="preserve">In the transformer model presented in the paper, “Attention is All you Need”, the </w:t>
      </w:r>
      <w:r>
        <w:rPr>
          <w:rFonts w:ascii="Calibri" w:hAnsi="Calibri" w:eastAsia="Calibri" w:cs="Calibri"/>
          <w:b/>
          <w:i/>
          <w:smallCaps w:val="0"/>
          <w:strike w:val="0"/>
          <w:color w:val="000000"/>
          <w:sz w:val="24"/>
          <w:szCs w:val="24"/>
          <w:u w:val="none"/>
          <w:shd w:val="clear" w:fill="auto"/>
          <w:vertAlign w:val="baseline"/>
          <w:rtl w:val="0"/>
        </w:rPr>
        <w:t>embedding size</w:t>
      </w:r>
      <w:r>
        <w:rPr>
          <w:rFonts w:ascii="Calibri" w:hAnsi="Calibri" w:eastAsia="Calibri" w:cs="Calibri"/>
          <w:b w:val="0"/>
          <w:i w:val="0"/>
          <w:smallCaps w:val="0"/>
          <w:strike w:val="0"/>
          <w:color w:val="000000"/>
          <w:sz w:val="24"/>
          <w:szCs w:val="24"/>
          <w:u w:val="none"/>
          <w:shd w:val="clear" w:fill="auto"/>
          <w:vertAlign w:val="baseline"/>
          <w:rtl w:val="0"/>
        </w:rPr>
        <w:t xml:space="preserve"> or the length of these vectors are 512.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2718435" cy="2455545"/>
            <wp:effectExtent l="0" t="0" r="0" b="0"/>
            <wp:docPr id="15" name="image17.png" descr="C:\Users\Riju\Downloads\Blank diagram.png"/>
            <wp:cNvGraphicFramePr/>
            <a:graphic xmlns:a="http://schemas.openxmlformats.org/drawingml/2006/main">
              <a:graphicData uri="http://schemas.openxmlformats.org/drawingml/2006/picture">
                <pic:pic xmlns:pic="http://schemas.openxmlformats.org/drawingml/2006/picture">
                  <pic:nvPicPr>
                    <pic:cNvPr id="15" name="image17.png" descr="C:\Users\Riju\Downloads\Blank diagram.png"/>
                    <pic:cNvPicPr preferRelativeResize="0"/>
                  </pic:nvPicPr>
                  <pic:blipFill>
                    <a:blip r:embed="rId11"/>
                    <a:srcRect/>
                    <a:stretch>
                      <a:fillRect/>
                    </a:stretch>
                  </pic:blipFill>
                  <pic:spPr>
                    <a:xfrm>
                      <a:off x="0" y="0"/>
                      <a:ext cx="2718884" cy="245560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Each element of the vector or in other words, each “</w:t>
      </w:r>
      <w:r>
        <w:rPr>
          <w:rFonts w:ascii="Calibri" w:hAnsi="Calibri" w:eastAsia="Calibri" w:cs="Calibri"/>
          <w:b w:val="0"/>
          <w:i/>
          <w:smallCaps w:val="0"/>
          <w:strike w:val="0"/>
          <w:color w:val="000000"/>
          <w:sz w:val="24"/>
          <w:szCs w:val="24"/>
          <w:u w:val="none"/>
          <w:shd w:val="clear" w:fill="auto"/>
          <w:vertAlign w:val="baseline"/>
          <w:rtl w:val="0"/>
        </w:rPr>
        <w:t>dimension</w:t>
      </w:r>
      <w:r>
        <w:rPr>
          <w:rFonts w:ascii="Calibri" w:hAnsi="Calibri" w:eastAsia="Calibri" w:cs="Calibri"/>
          <w:b w:val="0"/>
          <w:i w:val="0"/>
          <w:smallCaps w:val="0"/>
          <w:strike w:val="0"/>
          <w:color w:val="000000"/>
          <w:sz w:val="24"/>
          <w:szCs w:val="24"/>
          <w:u w:val="none"/>
          <w:shd w:val="clear" w:fill="auto"/>
          <w:vertAlign w:val="baseline"/>
          <w:rtl w:val="0"/>
        </w:rPr>
        <w:t xml:space="preserve">” of the word embedding tries to capture a unique linguistic feature for that word. These could be things like whether it is a verb or a pronoun or something else. Now, </w:t>
      </w:r>
      <w:r>
        <w:rPr>
          <w:rFonts w:ascii="Calibri" w:hAnsi="Calibri" w:eastAsia="Calibri" w:cs="Calibri"/>
          <w:b w:val="0"/>
          <w:i/>
          <w:smallCaps w:val="0"/>
          <w:strike w:val="0"/>
          <w:color w:val="000000"/>
          <w:sz w:val="24"/>
          <w:szCs w:val="24"/>
          <w:u w:val="none"/>
          <w:shd w:val="clear" w:fill="auto"/>
          <w:vertAlign w:val="baseline"/>
          <w:rtl w:val="0"/>
        </w:rPr>
        <w:t>n-dimensional</w:t>
      </w:r>
      <w:r>
        <w:rPr>
          <w:rFonts w:ascii="Calibri" w:hAnsi="Calibri" w:eastAsia="Calibri" w:cs="Calibri"/>
          <w:b w:val="0"/>
          <w:i w:val="0"/>
          <w:smallCaps w:val="0"/>
          <w:strike w:val="0"/>
          <w:color w:val="000000"/>
          <w:sz w:val="24"/>
          <w:szCs w:val="24"/>
          <w:u w:val="none"/>
          <w:shd w:val="clear" w:fill="auto"/>
          <w:vertAlign w:val="baseline"/>
          <w:rtl w:val="0"/>
        </w:rPr>
        <w:t xml:space="preserve"> (here </w:t>
      </w:r>
      <w:r>
        <w:rPr>
          <w:sz w:val="24"/>
          <w:szCs w:val="24"/>
          <w:rtl w:val="0"/>
        </w:rPr>
        <w:t>it's</w:t>
      </w:r>
      <w:r>
        <w:rPr>
          <w:rFonts w:ascii="Calibri" w:hAnsi="Calibri" w:eastAsia="Calibri" w:cs="Calibri"/>
          <w:b w:val="0"/>
          <w:i w:val="0"/>
          <w:smallCaps w:val="0"/>
          <w:strike w:val="0"/>
          <w:color w:val="000000"/>
          <w:sz w:val="24"/>
          <w:szCs w:val="24"/>
          <w:u w:val="none"/>
          <w:shd w:val="clear" w:fill="auto"/>
          <w:vertAlign w:val="baseline"/>
          <w:rtl w:val="0"/>
        </w:rPr>
        <w:t xml:space="preserve"> 5-dimensional) word embeddings can be represented on a </w:t>
      </w:r>
      <w:r>
        <w:rPr>
          <w:rFonts w:ascii="Calibri" w:hAnsi="Calibri" w:eastAsia="Calibri" w:cs="Calibri"/>
          <w:b w:val="0"/>
          <w:i/>
          <w:smallCaps w:val="0"/>
          <w:strike w:val="0"/>
          <w:color w:val="000000"/>
          <w:sz w:val="24"/>
          <w:szCs w:val="24"/>
          <w:u w:val="none"/>
          <w:shd w:val="clear" w:fill="auto"/>
          <w:vertAlign w:val="baseline"/>
          <w:rtl w:val="0"/>
        </w:rPr>
        <w:t>n-dimensional hyperspace</w:t>
      </w:r>
      <w:r>
        <w:rPr>
          <w:rFonts w:ascii="Calibri" w:hAnsi="Calibri" w:eastAsia="Calibri" w:cs="Calibri"/>
          <w:b w:val="0"/>
          <w:i w:val="0"/>
          <w:smallCaps w:val="0"/>
          <w:strike w:val="0"/>
          <w:color w:val="000000"/>
          <w:sz w:val="24"/>
          <w:szCs w:val="24"/>
          <w:u w:val="none"/>
          <w:shd w:val="clear" w:fill="auto"/>
          <w:vertAlign w:val="baseline"/>
          <w:rtl w:val="0"/>
        </w:rPr>
        <w:t>, where words sharing similar linguistic features are plotted closer to each other while dissimilar word embeddings are plotted farther apart from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2712085" cy="3035935"/>
            <wp:effectExtent l="0" t="0" r="0" b="0"/>
            <wp:docPr id="14" name="image15.png" descr="C:\Users\Riju\Downloads\Blank diagram (1).png"/>
            <wp:cNvGraphicFramePr/>
            <a:graphic xmlns:a="http://schemas.openxmlformats.org/drawingml/2006/main">
              <a:graphicData uri="http://schemas.openxmlformats.org/drawingml/2006/picture">
                <pic:pic xmlns:pic="http://schemas.openxmlformats.org/drawingml/2006/picture">
                  <pic:nvPicPr>
                    <pic:cNvPr id="14" name="image15.png" descr="C:\Users\Riju\Downloads\Blank diagram (1).png"/>
                    <pic:cNvPicPr preferRelativeResize="0"/>
                  </pic:nvPicPr>
                  <pic:blipFill>
                    <a:blip r:embed="rId12"/>
                    <a:srcRect/>
                    <a:stretch>
                      <a:fillRect/>
                    </a:stretch>
                  </pic:blipFill>
                  <pic:spPr>
                    <a:xfrm>
                      <a:off x="0" y="0"/>
                      <a:ext cx="2712215" cy="3036096"/>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Word Embeddings and their representation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Hence, the main purpose of the embedding layer is to select the proper embedding of the input words and pass them on to the positional encoding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tl w:val="0"/>
        </w:rPr>
        <w:t>4.1.02 Positional Encoding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Position and order of words in a sentence is an essential part of any language. They define the grammar and thus the actual semantics of a sentence. Recurrent Neural Networks (RNNs) inherently take the order of word into account i.e they parse a sentence word by word in a sequential manner, but the Transformer architecture ditched the recurrence mechanism in favor of </w:t>
      </w:r>
      <w:r>
        <w:rPr>
          <w:rFonts w:ascii="Calibri" w:hAnsi="Calibri" w:eastAsia="Calibri" w:cs="Calibri"/>
          <w:b w:val="0"/>
          <w:i/>
          <w:smallCaps w:val="0"/>
          <w:strike w:val="0"/>
          <w:color w:val="000000"/>
          <w:sz w:val="24"/>
          <w:szCs w:val="24"/>
          <w:u w:val="none"/>
          <w:shd w:val="clear" w:fill="auto"/>
          <w:vertAlign w:val="baseline"/>
          <w:rtl w:val="0"/>
        </w:rPr>
        <w:t>multi-head self-attention mechanism</w:t>
      </w:r>
      <w:r>
        <w:rPr>
          <w:rFonts w:ascii="Calibri" w:hAnsi="Calibri" w:eastAsia="Calibri" w:cs="Calibri"/>
          <w:b w:val="0"/>
          <w:i w:val="0"/>
          <w:smallCaps w:val="0"/>
          <w:strike w:val="0"/>
          <w:color w:val="000000"/>
          <w:sz w:val="24"/>
          <w:szCs w:val="24"/>
          <w:u w:val="none"/>
          <w:shd w:val="clear" w:fill="auto"/>
          <w:vertAlign w:val="baseline"/>
          <w:rtl w:val="0"/>
        </w:rPr>
        <w:t xml:space="preserve"> (discussed later). Avoiding the RNNs’ method of recurrence will result in massive speed-up in the training time and theoretically, it can capture longer dependencies in a sentence.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As each word in a sentence simultaneously flows through the Transformer’s encoder or decoder stack (layers of encoder or decoder), the model by itself does not have any sense of the position or order for each word. Consequently, there’s still the need for a way to add some information about the positions into the input embeddings.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So a new set of vectors called the </w:t>
      </w:r>
      <w:r>
        <w:rPr>
          <w:rFonts w:ascii="Calibri" w:hAnsi="Calibri" w:eastAsia="Calibri" w:cs="Calibri"/>
          <w:b/>
          <w:i/>
          <w:smallCaps w:val="0"/>
          <w:strike w:val="0"/>
          <w:color w:val="000000"/>
          <w:sz w:val="24"/>
          <w:szCs w:val="24"/>
          <w:u w:val="none"/>
          <w:shd w:val="clear" w:fill="auto"/>
          <w:vertAlign w:val="baseline"/>
          <w:rtl w:val="0"/>
        </w:rPr>
        <w:t>position embeddings</w:t>
      </w:r>
      <w:r>
        <w:rPr>
          <w:rFonts w:ascii="Calibri" w:hAnsi="Calibri" w:eastAsia="Calibri" w:cs="Calibri"/>
          <w:b w:val="0"/>
          <w:i w:val="0"/>
          <w:smallCaps w:val="0"/>
          <w:strike w:val="0"/>
          <w:color w:val="000000"/>
          <w:sz w:val="24"/>
          <w:szCs w:val="24"/>
          <w:u w:val="none"/>
          <w:shd w:val="clear" w:fill="auto"/>
          <w:vertAlign w:val="baseline"/>
          <w:rtl w:val="0"/>
        </w:rPr>
        <w:t xml:space="preserve"> are introduced, one for each word embedding. Thay have the same </w:t>
      </w:r>
      <w:r>
        <w:rPr>
          <w:rFonts w:ascii="Calibri" w:hAnsi="Calibri" w:eastAsia="Calibri" w:cs="Calibri"/>
          <w:b w:val="0"/>
          <w:i/>
          <w:smallCaps w:val="0"/>
          <w:strike w:val="0"/>
          <w:color w:val="000000"/>
          <w:sz w:val="24"/>
          <w:szCs w:val="24"/>
          <w:u w:val="none"/>
          <w:shd w:val="clear" w:fill="auto"/>
          <w:vertAlign w:val="baseline"/>
          <w:rtl w:val="0"/>
        </w:rPr>
        <w:t>embedding size</w:t>
      </w:r>
      <w:r>
        <w:rPr>
          <w:rFonts w:ascii="Calibri" w:hAnsi="Calibri" w:eastAsia="Calibri" w:cs="Calibri"/>
          <w:b w:val="0"/>
          <w:i w:val="0"/>
          <w:smallCaps w:val="0"/>
          <w:strike w:val="0"/>
          <w:color w:val="000000"/>
          <w:sz w:val="24"/>
          <w:szCs w:val="24"/>
          <w:u w:val="none"/>
          <w:shd w:val="clear" w:fill="auto"/>
          <w:vertAlign w:val="baseline"/>
          <w:rtl w:val="0"/>
        </w:rPr>
        <w:t xml:space="preserve"> (vector length) as that of the word embeddings. Generally, the </w:t>
      </w:r>
      <w:r>
        <w:rPr>
          <w:rFonts w:ascii="Calibri" w:hAnsi="Calibri" w:eastAsia="Calibri" w:cs="Calibri"/>
          <w:b w:val="0"/>
          <w:i/>
          <w:smallCaps w:val="0"/>
          <w:strike w:val="0"/>
          <w:color w:val="000000"/>
          <w:sz w:val="24"/>
          <w:szCs w:val="24"/>
          <w:u w:val="none"/>
          <w:shd w:val="clear" w:fill="auto"/>
          <w:vertAlign w:val="baseline"/>
          <w:rtl w:val="0"/>
        </w:rPr>
        <w:t>position embeddings</w:t>
      </w:r>
      <w:r>
        <w:rPr>
          <w:rFonts w:ascii="Calibri" w:hAnsi="Calibri" w:eastAsia="Calibri" w:cs="Calibri"/>
          <w:b w:val="0"/>
          <w:i w:val="0"/>
          <w:smallCaps w:val="0"/>
          <w:strike w:val="0"/>
          <w:color w:val="000000"/>
          <w:sz w:val="24"/>
          <w:szCs w:val="24"/>
          <w:u w:val="none"/>
          <w:shd w:val="clear" w:fill="auto"/>
          <w:vertAlign w:val="baseline"/>
          <w:rtl w:val="0"/>
        </w:rPr>
        <w:t xml:space="preserve"> and the </w:t>
      </w:r>
      <w:r>
        <w:rPr>
          <w:rFonts w:ascii="Calibri" w:hAnsi="Calibri" w:eastAsia="Calibri" w:cs="Calibri"/>
          <w:b w:val="0"/>
          <w:i/>
          <w:smallCaps w:val="0"/>
          <w:strike w:val="0"/>
          <w:color w:val="000000"/>
          <w:sz w:val="24"/>
          <w:szCs w:val="24"/>
          <w:u w:val="none"/>
          <w:shd w:val="clear" w:fill="auto"/>
          <w:vertAlign w:val="baseline"/>
          <w:rtl w:val="0"/>
        </w:rPr>
        <w:t>word embeddings</w:t>
      </w:r>
      <w:r>
        <w:rPr>
          <w:rFonts w:ascii="Calibri" w:hAnsi="Calibri" w:eastAsia="Calibri" w:cs="Calibri"/>
          <w:b w:val="0"/>
          <w:i w:val="0"/>
          <w:smallCaps w:val="0"/>
          <w:strike w:val="0"/>
          <w:color w:val="000000"/>
          <w:sz w:val="24"/>
          <w:szCs w:val="24"/>
          <w:u w:val="none"/>
          <w:shd w:val="clear" w:fill="auto"/>
          <w:vertAlign w:val="baseline"/>
          <w:rtl w:val="0"/>
        </w:rPr>
        <w:t xml:space="preserve"> are simply added to generate a new set of embeddings; only this time these embeddings also contain the position as well as the linguistic </w:t>
      </w:r>
      <w:r>
        <w:rPr>
          <w:sz w:val="24"/>
          <w:szCs w:val="24"/>
          <w:rtl w:val="0"/>
        </w:rPr>
        <w:t>information</w:t>
      </w:r>
      <w:r>
        <w:rPr>
          <w:rFonts w:ascii="Calibri" w:hAnsi="Calibri" w:eastAsia="Calibri" w:cs="Calibri"/>
          <w:b w:val="0"/>
          <w:i w:val="0"/>
          <w:smallCaps w:val="0"/>
          <w:strike w:val="0"/>
          <w:color w:val="000000"/>
          <w:sz w:val="24"/>
          <w:szCs w:val="24"/>
          <w:u w:val="none"/>
          <w:shd w:val="clear" w:fill="auto"/>
          <w:vertAlign w:val="baseline"/>
          <w:rtl w:val="0"/>
        </w:rPr>
        <w:t xml:space="preserve"> of the words in the sentence.</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distT="114300" distB="114300" distL="114300" distR="114300">
                <wp:extent cx="3336925" cy="3339465"/>
                <wp:effectExtent l="0" t="0" r="0" b="0"/>
                <wp:docPr id="5" name="Group 5"/>
                <wp:cNvGraphicFramePr/>
                <a:graphic xmlns:a="http://schemas.openxmlformats.org/drawingml/2006/main">
                  <a:graphicData uri="http://schemas.microsoft.com/office/word/2010/wordprocessingGroup">
                    <wpg:wgp>
                      <wpg:cNvGrpSpPr/>
                      <wpg:grpSpPr>
                        <a:xfrm>
                          <a:off x="3677235" y="2110226"/>
                          <a:ext cx="3337530" cy="3339548"/>
                          <a:chOff x="3677235" y="2110226"/>
                          <a:chExt cx="3337530" cy="3339548"/>
                        </a:xfrm>
                      </wpg:grpSpPr>
                      <wpg:grpSp>
                        <wpg:cNvPr id="1" name="Group 1"/>
                        <wpg:cNvGrpSpPr/>
                        <wpg:grpSpPr>
                          <a:xfrm>
                            <a:off x="3677235" y="2110226"/>
                            <a:ext cx="3337530" cy="3339548"/>
                            <a:chOff x="1557775" y="348825"/>
                            <a:chExt cx="3325431" cy="3321943"/>
                          </a:xfrm>
                        </wpg:grpSpPr>
                        <wps:wsp>
                          <wps:cNvPr id="6" name="Shape 6"/>
                          <wps:cNvSpPr/>
                          <wps:spPr>
                            <a:xfrm>
                              <a:off x="1557775" y="348825"/>
                              <a:ext cx="3325425" cy="33219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5" name="Shape 35"/>
                          <wps:cNvSpPr/>
                          <wps:spPr>
                            <a:xfrm>
                              <a:off x="1758450" y="788450"/>
                              <a:ext cx="382200" cy="17394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36" name="Shape 36"/>
                          <wps:cNvSpPr/>
                          <wps:spPr>
                            <a:xfrm>
                              <a:off x="2532050" y="788450"/>
                              <a:ext cx="382200" cy="17394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37" name="Shape 37"/>
                          <wps:cNvSpPr/>
                          <wps:spPr>
                            <a:xfrm>
                              <a:off x="3525450" y="788450"/>
                              <a:ext cx="382200" cy="17394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38" name="Shape 38"/>
                          <wps:cNvSpPr/>
                          <wps:spPr>
                            <a:xfrm>
                              <a:off x="4337275" y="788450"/>
                              <a:ext cx="382200" cy="17394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2" name="Straight Arrow Connector 2"/>
                          <wps:cNvCnPr/>
                          <wps:spPr>
                            <a:xfrm>
                              <a:off x="1763250" y="11229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 name="Straight Arrow Connector 3"/>
                          <wps:cNvCnPr/>
                          <wps:spPr>
                            <a:xfrm>
                              <a:off x="2536850" y="11229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 name="Straight Arrow Connector 4"/>
                          <wps:cNvCnPr/>
                          <wps:spPr>
                            <a:xfrm>
                              <a:off x="3530250" y="11229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Straight Arrow Connector 7"/>
                          <wps:cNvCnPr/>
                          <wps:spPr>
                            <a:xfrm>
                              <a:off x="4342075" y="11229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Straight Arrow Connector 8"/>
                          <wps:cNvCnPr/>
                          <wps:spPr>
                            <a:xfrm>
                              <a:off x="1763250" y="14458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traight Arrow Connector 16"/>
                          <wps:cNvCnPr/>
                          <wps:spPr>
                            <a:xfrm>
                              <a:off x="2536850" y="14458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traight Arrow Connector 17"/>
                          <wps:cNvCnPr/>
                          <wps:spPr>
                            <a:xfrm>
                              <a:off x="3530250" y="14458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traight Arrow Connector 18"/>
                          <wps:cNvCnPr/>
                          <wps:spPr>
                            <a:xfrm>
                              <a:off x="4342075" y="1445825"/>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traight Arrow Connector 19"/>
                          <wps:cNvCnPr/>
                          <wps:spPr>
                            <a:xfrm>
                              <a:off x="1763250" y="175915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traight Arrow Connector 20"/>
                          <wps:cNvCnPr/>
                          <wps:spPr>
                            <a:xfrm>
                              <a:off x="1763250" y="212180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traight Arrow Connector 21"/>
                          <wps:cNvCnPr/>
                          <wps:spPr>
                            <a:xfrm>
                              <a:off x="2536850" y="175915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traight Arrow Connector 22"/>
                          <wps:cNvCnPr/>
                          <wps:spPr>
                            <a:xfrm>
                              <a:off x="2536850" y="212180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traight Arrow Connector 23"/>
                          <wps:cNvCnPr/>
                          <wps:spPr>
                            <a:xfrm>
                              <a:off x="3530250" y="175915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traight Arrow Connector 24"/>
                          <wps:cNvCnPr/>
                          <wps:spPr>
                            <a:xfrm>
                              <a:off x="3530250" y="212180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traight Arrow Connector 25"/>
                          <wps:cNvCnPr/>
                          <wps:spPr>
                            <a:xfrm>
                              <a:off x="4342075" y="175915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traight Arrow Connector 26"/>
                          <wps:cNvCnPr/>
                          <wps:spPr>
                            <a:xfrm>
                              <a:off x="4342075" y="2121800"/>
                              <a:ext cx="3726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a:off x="2187902" y="1400774"/>
                              <a:ext cx="277092" cy="529906"/>
                            </a:xfrm>
                            <a:prstGeom prst="rect">
                              <a:avLst/>
                            </a:prstGeom>
                            <a:noFill/>
                            <a:ln>
                              <a:noFill/>
                            </a:ln>
                          </wps:spPr>
                          <wps:txbx>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w:t>
                                </w:r>
                              </w:p>
                            </w:txbxContent>
                          </wps:txbx>
                          <wps:bodyPr spcFirstLastPara="1" wrap="square" lIns="91425" tIns="91425" rIns="91425" bIns="91425" anchor="t" anchorCtr="0">
                            <a:noAutofit/>
                          </wps:bodyPr>
                        </wps:wsp>
                        <wps:wsp>
                          <wps:cNvPr id="56" name="Shape 56"/>
                          <wps:cNvSpPr/>
                          <wps:spPr>
                            <a:xfrm>
                              <a:off x="3961923" y="1457862"/>
                              <a:ext cx="325810" cy="498976"/>
                            </a:xfrm>
                            <a:prstGeom prst="rect">
                              <a:avLst/>
                            </a:prstGeom>
                            <a:noFill/>
                            <a:ln>
                              <a:noFill/>
                            </a:ln>
                          </wps:spPr>
                          <wps:txbx>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 xml:space="preserve"> +</w:t>
                                </w:r>
                              </w:p>
                            </w:txbxContent>
                          </wps:txbx>
                          <wps:bodyPr spcFirstLastPara="1" wrap="square" lIns="91425" tIns="91425" rIns="91425" bIns="91425" anchor="t" anchorCtr="0">
                            <a:noAutofit/>
                          </wps:bodyPr>
                        </wps:wsp>
                        <wps:wsp>
                          <wps:cNvPr id="27" name="Straight Arrow Connector 27"/>
                          <wps:cNvCnPr/>
                          <wps:spPr>
                            <a:xfrm>
                              <a:off x="1777575" y="2728475"/>
                              <a:ext cx="1127700" cy="960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traight Arrow Connector 28"/>
                          <wps:cNvCnPr/>
                          <wps:spPr>
                            <a:xfrm>
                              <a:off x="3570625" y="2728475"/>
                              <a:ext cx="1150500" cy="960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a:off x="1777400" y="2842404"/>
                              <a:ext cx="1108457" cy="820454"/>
                            </a:xfrm>
                            <a:prstGeom prst="rect">
                              <a:avLst/>
                            </a:prstGeom>
                            <a:noFill/>
                            <a:ln>
                              <a:noFill/>
                            </a:ln>
                          </wps:spPr>
                          <wps:txbx>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Position Embedding (pos = 0)</w:t>
                                </w:r>
                              </w:p>
                            </w:txbxContent>
                          </wps:txbx>
                          <wps:bodyPr spcFirstLastPara="1" wrap="square" lIns="91425" tIns="91425" rIns="91425" bIns="91425" anchor="t" anchorCtr="0">
                            <a:noAutofit/>
                          </wps:bodyPr>
                        </wps:wsp>
                        <wps:wsp>
                          <wps:cNvPr id="60" name="Shape 60"/>
                          <wps:cNvSpPr/>
                          <wps:spPr>
                            <a:xfrm>
                              <a:off x="3522579" y="2841740"/>
                              <a:ext cx="1200198" cy="829028"/>
                            </a:xfrm>
                            <a:prstGeom prst="rect">
                              <a:avLst/>
                            </a:prstGeom>
                            <a:noFill/>
                            <a:ln>
                              <a:noFill/>
                            </a:ln>
                          </wps:spPr>
                          <wps:txbx>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Position Embedding (pos = 1)</w:t>
                                </w:r>
                              </w:p>
                            </w:txbxContent>
                          </wps:txbx>
                          <wps:bodyPr spcFirstLastPara="1" wrap="square" lIns="91425" tIns="91425" rIns="91425" bIns="91425" anchor="t" anchorCtr="0">
                            <a:noAutofit/>
                          </wps:bodyPr>
                        </wps:wsp>
                        <wps:wsp>
                          <wps:cNvPr id="61" name="Shape 61"/>
                          <wps:cNvSpPr/>
                          <wps:spPr>
                            <a:xfrm>
                              <a:off x="1557775" y="348825"/>
                              <a:ext cx="3325431" cy="498976"/>
                            </a:xfrm>
                            <a:prstGeom prst="rect">
                              <a:avLst/>
                            </a:prstGeom>
                            <a:noFill/>
                            <a:ln>
                              <a:noFill/>
                            </a:ln>
                          </wps:spPr>
                          <wps:txbx>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 xml:space="preserve">  </w:t>
                                </w:r>
                                <w:r>
                                  <w:rPr>
                                    <w:rFonts w:ascii="Times New Roman" w:hAnsi="Times New Roman" w:eastAsia="Times New Roman" w:cs="Times New Roman"/>
                                    <w:b w:val="0"/>
                                    <w:i w:val="0"/>
                                    <w:smallCaps w:val="0"/>
                                    <w:strike w:val="0"/>
                                    <w:color w:val="000000"/>
                                    <w:sz w:val="28"/>
                                    <w:vertAlign w:val="baseline"/>
                                  </w:rPr>
                                  <w:t xml:space="preserve">    </w:t>
                                </w:r>
                                <w:r>
                                  <w:rPr>
                                    <w:rFonts w:ascii="Calibri" w:hAnsi="Calibri" w:eastAsia="Calibri" w:cs="Calibri"/>
                                    <w:b/>
                                    <w:i/>
                                    <w:smallCaps w:val="0"/>
                                    <w:strike w:val="0"/>
                                    <w:color w:val="000000"/>
                                    <w:sz w:val="28"/>
                                    <w:vertAlign w:val="baseline"/>
                                  </w:rPr>
                                  <w:t>e</w:t>
                                </w:r>
                                <w:r>
                                  <w:rPr>
                                    <w:rFonts w:ascii="Calibri" w:hAnsi="Calibri" w:eastAsia="Calibri" w:cs="Calibri"/>
                                    <w:b/>
                                    <w:i/>
                                    <w:smallCaps w:val="0"/>
                                    <w:strike w:val="0"/>
                                    <w:color w:val="000000"/>
                                    <w:sz w:val="28"/>
                                    <w:vertAlign w:val="subscript"/>
                                  </w:rPr>
                                  <w:t xml:space="preserve">0 </w:t>
                                </w:r>
                                <w:r>
                                  <w:rPr>
                                    <w:rFonts w:ascii="Calibri" w:hAnsi="Calibri" w:eastAsia="Calibri" w:cs="Calibri"/>
                                    <w:b/>
                                    <w:i/>
                                    <w:smallCaps w:val="0"/>
                                    <w:strike w:val="0"/>
                                    <w:color w:val="000000"/>
                                    <w:sz w:val="28"/>
                                    <w:vertAlign w:val="baseline"/>
                                  </w:rPr>
                                  <w:t xml:space="preserve">              p</w:t>
                                </w:r>
                                <w:r>
                                  <w:rPr>
                                    <w:rFonts w:ascii="Calibri" w:hAnsi="Calibri" w:eastAsia="Calibri" w:cs="Calibri"/>
                                    <w:b/>
                                    <w:i/>
                                    <w:smallCaps w:val="0"/>
                                    <w:strike w:val="0"/>
                                    <w:color w:val="000000"/>
                                    <w:sz w:val="28"/>
                                    <w:vertAlign w:val="subscript"/>
                                  </w:rPr>
                                  <w:t>0</w:t>
                                </w:r>
                                <w:r>
                                  <w:rPr>
                                    <w:rFonts w:ascii="Calibri" w:hAnsi="Calibri" w:eastAsia="Calibri" w:cs="Calibri"/>
                                    <w:b/>
                                    <w:i/>
                                    <w:smallCaps w:val="0"/>
                                    <w:strike w:val="0"/>
                                    <w:color w:val="000000"/>
                                    <w:sz w:val="28"/>
                                    <w:vertAlign w:val="baseline"/>
                                  </w:rPr>
                                  <w:t xml:space="preserve">                      e</w:t>
                                </w:r>
                                <w:r>
                                  <w:rPr>
                                    <w:rFonts w:ascii="Calibri" w:hAnsi="Calibri" w:eastAsia="Calibri" w:cs="Calibri"/>
                                    <w:b/>
                                    <w:i/>
                                    <w:smallCaps w:val="0"/>
                                    <w:strike w:val="0"/>
                                    <w:color w:val="000000"/>
                                    <w:sz w:val="28"/>
                                    <w:vertAlign w:val="subscript"/>
                                  </w:rPr>
                                  <w:t>1</w:t>
                                </w:r>
                                <w:r>
                                  <w:rPr>
                                    <w:rFonts w:ascii="Calibri" w:hAnsi="Calibri" w:eastAsia="Calibri" w:cs="Calibri"/>
                                    <w:b/>
                                    <w:i/>
                                    <w:smallCaps w:val="0"/>
                                    <w:strike w:val="0"/>
                                    <w:color w:val="000000"/>
                                    <w:sz w:val="28"/>
                                    <w:vertAlign w:val="baseline"/>
                                  </w:rPr>
                                  <w:t xml:space="preserve">                p</w:t>
                                </w:r>
                                <w:r>
                                  <w:rPr>
                                    <w:rFonts w:ascii="Calibri" w:hAnsi="Calibri" w:eastAsia="Calibri" w:cs="Calibri"/>
                                    <w:b/>
                                    <w:i/>
                                    <w:smallCaps w:val="0"/>
                                    <w:strike w:val="0"/>
                                    <w:color w:val="000000"/>
                                    <w:sz w:val="28"/>
                                    <w:vertAlign w:val="subscript"/>
                                  </w:rPr>
                                  <w:t>1</w:t>
                                </w:r>
                              </w:p>
                            </w:txbxContent>
                          </wps:txbx>
                          <wps:bodyPr spcFirstLastPara="1" wrap="square" lIns="91425" tIns="91425" rIns="91425" bIns="91425" anchor="t" anchorCtr="0">
                            <a:noAutofit/>
                          </wps:bodyPr>
                        </wps:wsp>
                        <wps:wsp>
                          <wps:cNvPr id="62" name="Shape 62"/>
                          <wps:cNvSpPr/>
                          <wps:spPr>
                            <a:xfrm>
                              <a:off x="1777558" y="1466635"/>
                              <a:ext cx="372629" cy="452865"/>
                            </a:xfrm>
                            <a:prstGeom prst="rect">
                              <a:avLst/>
                            </a:prstGeom>
                            <a:noFill/>
                            <a:ln>
                              <a:noFill/>
                            </a:ln>
                          </wps:spPr>
                          <wps:txbx>
                            <w:txbxContent>
                              <w:p>
                                <w:pPr>
                                  <w:spacing w:before="0" w:after="160" w:line="240" w:lineRule="auto"/>
                                  <w:ind w:left="0" w:right="0" w:firstLine="0"/>
                                  <w:jc w:val="left"/>
                                </w:pPr>
                              </w:p>
                            </w:txbxContent>
                          </wps:txbx>
                          <wps:bodyPr spcFirstLastPara="1" wrap="square" lIns="91425" tIns="91425" rIns="91425" bIns="91425" anchor="t" anchorCtr="0">
                            <a:noAutofit/>
                          </wps:bodyPr>
                        </wps:wsp>
                      </wpg:grpSp>
                    </wpg:wgp>
                  </a:graphicData>
                </a:graphic>
              </wp:inline>
            </w:drawing>
          </mc:Choice>
          <mc:Fallback>
            <w:pict>
              <v:group id="_x0000_s1026" o:spid="_x0000_s1026" o:spt="203" style="height:262.95pt;width:262.75pt;" coordorigin="3677235,2110226" coordsize="3337530,3339548" o:gfxdata="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GxFpEbUAAAABQEAAA8AAAAAAAAAAQAgAAAAIgAAAGRycy9kb3ducmV2LnhtbFBLAQIUABQAAAAI&#10;AIdO4kDp+uFYZQYAAF9OAAAOAAAAAAAAAAEAIAAAACMBAABkcnMvZTJvRG9jLnhtbFBLBQYAAAAA&#10;BgAGAFkBAAD6CQAAAAA=&#10;">
                <o:lock v:ext="edit" aspectratio="f"/>
                <v:group id="_x0000_s1026" o:spid="_x0000_s1026" o:spt="203" style="position:absolute;left:3677235;top:2110226;height:3339548;width:3337530;" coordorigin="1557775,348825" coordsize="3325431,3321943"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6" o:spid="_x0000_s1026" o:spt="1" style="position:absolute;left:1557775;top:348825;height:3321925;width:3325425;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35" o:spid="_x0000_s1026" o:spt="1" style="position:absolute;left:1758450;top:788450;height:1739400;width:382200;v-text-anchor:middle;" fillcolor="#FFFFFF" filled="t" stroked="t" coordsize="21600,21600" o:gfxdata="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qOi7sAAADb&#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36" o:spid="_x0000_s1026" o:spt="1" style="position:absolute;left:2532050;top:788450;height:1739400;width:382200;v-text-anchor:middle;" fillcolor="#FFFFFF" filled="t" stroked="t" coordsize="21600,21600" o:gfxdata="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4EPy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37" o:spid="_x0000_s1026" o:spt="1" style="position:absolute;left:3525450;top:788450;height:1739400;width:382200;v-text-anchor:middle;" fillcolor="#FFFFFF" filled="t" stroked="t" coordsize="21600,21600" o:gfxdata="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0tWe8AAAA&#10;2wAAAA8AAAAAAAAAAQAgAAAAIgAAAGRycy9kb3ducmV2LnhtbFBLAQIUABQAAAAIAIdO4kAzLwWe&#10;OwAAADkAAAAQAAAAAAAAAAEAIAAAAAsBAABkcnMvc2hhcGV4bWwueG1sUEsFBgAAAAAGAAYAWwEA&#10;ALU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38" o:spid="_x0000_s1026" o:spt="1" style="position:absolute;left:4337275;top:788450;height:1739400;width:382200;v-text-anchor:middle;" fillcolor="#FFFFFF" filled="t" stroked="t" coordsize="21600,21600" o:gfxdata="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6shFbgAAADbAAAA&#10;DwAAAAAAAAABACAAAAAiAAAAZHJzL2Rvd25yZXYueG1sUEsBAhQAFAAAAAgAh07iQDMvBZ47AAAA&#10;OQAAABAAAAAAAAAAAQAgAAAABwEAAGRycy9zaGFwZXhtbC54bWxQSwUGAAAAAAYABgBbAQAAsQMA&#10;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shape id="_x0000_s1026" o:spid="_x0000_s1026" o:spt="32" type="#_x0000_t32" style="position:absolute;left:1763250;top:1122925;height:0;width:372600;" filled="f" stroked="t" coordsize="21600,21600" o:gfxdata="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t0HqugAAANo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2536850;top:1122925;height:0;width:372600;" filled="f" stroked="t" coordsize="21600,21600" o:gfxdata="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75HG8AAAA&#10;2g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3530250;top:1122925;height:0;width:372600;" filled="f" stroked="t" coordsize="21600,21600" o:gfxdata="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SfAW8AAAA&#10;2g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4342075;top:1122925;height:0;width:372600;" filled="f" stroked="t" coordsize="21600,21600" o:gfxdata="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A4nK8AAAA&#10;2g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1763250;top:1445825;height:0;width:372600;" filled="f" stroked="t" coordsize="21600,21600" o:gfxdata="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lfdgC5AAAA2gAA&#10;AA8AAAAAAAAAAQAgAAAAIgAAAGRycy9kb3ducmV2LnhtbFBLAQIUABQAAAAIAIdO4kAzLwWeOwAA&#10;ADkAAAAQAAAAAAAAAAEAIAAAAAgBAABkcnMvc2hhcGV4bWwueG1sUEsFBgAAAAAGAAYAWwEAALID&#10;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2536850;top:1445825;height:0;width:372600;" filled="f" stroked="t" coordsize="21600,21600" o:gfxdata="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OysIugAAANs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3530250;top:1445825;height:0;width:372600;" filled="f" stroked="t" coordsize="21600,21600" o:gfxdata="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eOk7sAAADb&#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4342075;top:1445825;height:0;width:372600;" filled="f" stroked="t" coordsize="21600,21600" o:gfxdata="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oGuG8AAAA&#10;2w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1763250;top:1759150;height:0;width:372600;" filled="f" stroked="t" coordsize="21600,21600" o:gfxdata="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S/ersAAADb&#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1763250;top:2121800;height:0;width:372600;" filled="f" stroked="t" coordsize="21600,21600" o:gfxdata="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7y3Fq5AAAA2wAA&#10;AA8AAAAAAAAAAQAgAAAAIgAAAGRycy9kb3ducmV2LnhtbFBLAQIUABQAAAAIAIdO4kAzLwWeOwAA&#10;ADkAAAAQAAAAAAAAAAEAIAAAAAgBAABkcnMvc2hhcGV4bWwueG1sUEsFBgAAAAAGAAYAWwEAALID&#10;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2536850;top:1759150;height:0;width:372600;" filled="f" stroked="t" coordsize="21600,21600" o:gfxdata="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55wbsAAADb&#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2536850;top:2121800;height:0;width:372600;" filled="f" stroked="t" coordsize="21600,21600" o:gfxdata="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zntrsAAADb&#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3530250;top:1759150;height:0;width:372600;" filled="f" stroked="t" coordsize="21600,21600" o:gfxdata="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IEItvQAA&#10;ANs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3530250;top:2121800;height:0;width:372600;" filled="f" stroked="t" coordsize="21600,21600" o:gfxdata="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ydpZvQAA&#10;ANs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4342075;top:1759150;height:0;width:372600;" filled="f" stroked="t" coordsize="21600,21600" o:gfxdata="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Ff8K8AAAA&#10;2w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4342075;top:2121800;height:0;width:372600;" filled="f" stroked="t" coordsize="21600,21600" o:gfxdata="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X4bW8AAAA&#10;2w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shape>
                  <v:rect id="Shape 55" o:spid="_x0000_s1026" o:spt="1" style="position:absolute;left:2187902;top:1400774;height:529906;width:277092;" filled="f" stroked="f" coordsize="21600,21600" o:gfxdata="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Nefa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w:t>
                          </w:r>
                        </w:p>
                      </w:txbxContent>
                    </v:textbox>
                  </v:rect>
                  <v:rect id="Shape 56" o:spid="_x0000_s1026" o:spt="1" style="position:absolute;left:3961923;top:1457862;height:498976;width:325810;" filled="f" stroked="f" coordsize="21600,21600" o:gfxdata="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53mt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 xml:space="preserve"> +</w:t>
                          </w:r>
                        </w:p>
                      </w:txbxContent>
                    </v:textbox>
                  </v:rect>
                  <v:shape id="_x0000_s1026" o:spid="_x0000_s1026" o:spt="32" type="#_x0000_t32" style="position:absolute;left:1777575;top:2728475;height:9600;width:1127700;" filled="f" stroked="t" coordsize="21600,21600" o:gfxdata="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0QuvQAA&#10;ANs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shape>
                  <v:shape id="_x0000_s1026" o:spid="_x0000_s1026" o:spt="32" type="#_x0000_t32" style="position:absolute;left:3570625;top:2728475;height:9600;width:1150500;" filled="f" stroked="t" coordsize="21600,21600" o:gfxdata="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E0Fy5AAAA2wAA&#10;AA8AAAAAAAAAAQAgAAAAIgAAAGRycy9kb3ducmV2LnhtbFBLAQIUABQAAAAIAIdO4kAzLwWeOwAA&#10;ADkAAAAQAAAAAAAAAAEAIAAAAAgBAABkcnMvc2hhcGV4bWwueG1sUEsFBgAAAAAGAAYAWwEAALID&#10;AAAAAA==&#10;">
                    <v:fill on="f" focussize="0,0"/>
                    <v:stroke color="#000000" joinstyle="round" startarrowwidth="narrow" startarrowlength="short" endarrowwidth="narrow" endarrowlength="short"/>
                    <v:imagedata o:title=""/>
                    <o:lock v:ext="edit" aspectratio="f"/>
                  </v:shape>
                  <v:rect id="Shape 59" o:spid="_x0000_s1026" o:spt="1" style="position:absolute;left:1777400;top:2842404;height:820454;width:1108457;" filled="f" stroked="f" coordsize="21600,21600" o:gfxdata="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O3f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Position Embedding (pos = 0)</w:t>
                          </w:r>
                        </w:p>
                      </w:txbxContent>
                    </v:textbox>
                  </v:rect>
                  <v:rect id="Shape 60" o:spid="_x0000_s1026" o:spt="1" style="position:absolute;left:3522579;top:2841740;height:829028;width:1200198;" filled="f" stroked="f" coordsize="21600,21600" o:gfxdata="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Lo7/ugAAANs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Position Embedding (pos = 1)</w:t>
                          </w:r>
                        </w:p>
                      </w:txbxContent>
                    </v:textbox>
                  </v:rect>
                  <v:rect id="Shape 61" o:spid="_x0000_s1026" o:spt="1" style="position:absolute;left:1557775;top:348825;height:498976;width:3325431;" filled="f" stroked="f" coordsize="21600,21600" o:gfxdata="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K2S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160" w:line="240" w:lineRule="auto"/>
                            <w:ind w:left="0" w:right="0" w:firstLine="0"/>
                            <w:jc w:val="left"/>
                          </w:pPr>
                          <w:r>
                            <w:rPr>
                              <w:rFonts w:ascii="Calibri" w:hAnsi="Calibri" w:eastAsia="Calibri" w:cs="Calibri"/>
                              <w:b w:val="0"/>
                              <w:i w:val="0"/>
                              <w:smallCaps w:val="0"/>
                              <w:strike w:val="0"/>
                              <w:color w:val="000000"/>
                              <w:sz w:val="28"/>
                              <w:vertAlign w:val="baseline"/>
                            </w:rPr>
                            <w:t xml:space="preserve">  </w:t>
                          </w:r>
                          <w:r>
                            <w:rPr>
                              <w:rFonts w:ascii="Times New Roman" w:hAnsi="Times New Roman" w:eastAsia="Times New Roman" w:cs="Times New Roman"/>
                              <w:b w:val="0"/>
                              <w:i w:val="0"/>
                              <w:smallCaps w:val="0"/>
                              <w:strike w:val="0"/>
                              <w:color w:val="000000"/>
                              <w:sz w:val="28"/>
                              <w:vertAlign w:val="baseline"/>
                            </w:rPr>
                            <w:t xml:space="preserve">    </w:t>
                          </w:r>
                          <w:r>
                            <w:rPr>
                              <w:rFonts w:ascii="Calibri" w:hAnsi="Calibri" w:eastAsia="Calibri" w:cs="Calibri"/>
                              <w:b/>
                              <w:i/>
                              <w:smallCaps w:val="0"/>
                              <w:strike w:val="0"/>
                              <w:color w:val="000000"/>
                              <w:sz w:val="28"/>
                              <w:vertAlign w:val="baseline"/>
                            </w:rPr>
                            <w:t>e</w:t>
                          </w:r>
                          <w:r>
                            <w:rPr>
                              <w:rFonts w:ascii="Calibri" w:hAnsi="Calibri" w:eastAsia="Calibri" w:cs="Calibri"/>
                              <w:b/>
                              <w:i/>
                              <w:smallCaps w:val="0"/>
                              <w:strike w:val="0"/>
                              <w:color w:val="000000"/>
                              <w:sz w:val="28"/>
                              <w:vertAlign w:val="subscript"/>
                            </w:rPr>
                            <w:t xml:space="preserve">0 </w:t>
                          </w:r>
                          <w:r>
                            <w:rPr>
                              <w:rFonts w:ascii="Calibri" w:hAnsi="Calibri" w:eastAsia="Calibri" w:cs="Calibri"/>
                              <w:b/>
                              <w:i/>
                              <w:smallCaps w:val="0"/>
                              <w:strike w:val="0"/>
                              <w:color w:val="000000"/>
                              <w:sz w:val="28"/>
                              <w:vertAlign w:val="baseline"/>
                            </w:rPr>
                            <w:t xml:space="preserve">              p</w:t>
                          </w:r>
                          <w:r>
                            <w:rPr>
                              <w:rFonts w:ascii="Calibri" w:hAnsi="Calibri" w:eastAsia="Calibri" w:cs="Calibri"/>
                              <w:b/>
                              <w:i/>
                              <w:smallCaps w:val="0"/>
                              <w:strike w:val="0"/>
                              <w:color w:val="000000"/>
                              <w:sz w:val="28"/>
                              <w:vertAlign w:val="subscript"/>
                            </w:rPr>
                            <w:t>0</w:t>
                          </w:r>
                          <w:r>
                            <w:rPr>
                              <w:rFonts w:ascii="Calibri" w:hAnsi="Calibri" w:eastAsia="Calibri" w:cs="Calibri"/>
                              <w:b/>
                              <w:i/>
                              <w:smallCaps w:val="0"/>
                              <w:strike w:val="0"/>
                              <w:color w:val="000000"/>
                              <w:sz w:val="28"/>
                              <w:vertAlign w:val="baseline"/>
                            </w:rPr>
                            <w:t xml:space="preserve">                      e</w:t>
                          </w:r>
                          <w:r>
                            <w:rPr>
                              <w:rFonts w:ascii="Calibri" w:hAnsi="Calibri" w:eastAsia="Calibri" w:cs="Calibri"/>
                              <w:b/>
                              <w:i/>
                              <w:smallCaps w:val="0"/>
                              <w:strike w:val="0"/>
                              <w:color w:val="000000"/>
                              <w:sz w:val="28"/>
                              <w:vertAlign w:val="subscript"/>
                            </w:rPr>
                            <w:t>1</w:t>
                          </w:r>
                          <w:r>
                            <w:rPr>
                              <w:rFonts w:ascii="Calibri" w:hAnsi="Calibri" w:eastAsia="Calibri" w:cs="Calibri"/>
                              <w:b/>
                              <w:i/>
                              <w:smallCaps w:val="0"/>
                              <w:strike w:val="0"/>
                              <w:color w:val="000000"/>
                              <w:sz w:val="28"/>
                              <w:vertAlign w:val="baseline"/>
                            </w:rPr>
                            <w:t xml:space="preserve">                p</w:t>
                          </w:r>
                          <w:r>
                            <w:rPr>
                              <w:rFonts w:ascii="Calibri" w:hAnsi="Calibri" w:eastAsia="Calibri" w:cs="Calibri"/>
                              <w:b/>
                              <w:i/>
                              <w:smallCaps w:val="0"/>
                              <w:strike w:val="0"/>
                              <w:color w:val="000000"/>
                              <w:sz w:val="28"/>
                              <w:vertAlign w:val="subscript"/>
                            </w:rPr>
                            <w:t>1</w:t>
                          </w:r>
                        </w:p>
                      </w:txbxContent>
                    </v:textbox>
                  </v:rect>
                  <v:rect id="Shape 62" o:spid="_x0000_s1026" o:spt="1" style="position:absolute;left:1777558;top:1466635;height:452865;width:372629;" filled="f" stroked="f" coordsize="21600,21600" o:gfxdata="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wtRO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group>
                <w10:wrap type="none"/>
                <w10:anchorlock/>
              </v:group>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4076700</wp:posOffset>
                </wp:positionH>
                <wp:positionV relativeFrom="paragraph">
                  <wp:posOffset>774700</wp:posOffset>
                </wp:positionV>
                <wp:extent cx="2238375" cy="902970"/>
                <wp:effectExtent l="0" t="0" r="0" b="0"/>
                <wp:wrapNone/>
                <wp:docPr id="29" name="Rectangles 29"/>
                <wp:cNvGraphicFramePr/>
                <a:graphic xmlns:a="http://schemas.openxmlformats.org/drawingml/2006/main">
                  <a:graphicData uri="http://schemas.microsoft.com/office/word/2010/wordprocessingShape">
                    <wps:wsp>
                      <wps:cNvSpPr/>
                      <wps:spPr>
                        <a:xfrm>
                          <a:off x="4233094" y="3334727"/>
                          <a:ext cx="2225813" cy="890546"/>
                        </a:xfrm>
                        <a:prstGeom prst="rect">
                          <a:avLst/>
                        </a:prstGeom>
                        <a:solidFill>
                          <a:schemeClr val="lt1"/>
                        </a:solidFill>
                        <a:ln w="12700" cap="flat" cmpd="sng">
                          <a:solidFill>
                            <a:srgbClr val="595959"/>
                          </a:solidFill>
                          <a:prstDash val="solid"/>
                          <a:miter lim="800000"/>
                          <a:headEnd type="none" w="sm" len="sm"/>
                          <a:tailEnd type="none" w="sm" len="sm"/>
                        </a:ln>
                      </wps:spPr>
                      <wps:txbx>
                        <w:txbxContent>
                          <w:p>
                            <w:pPr>
                              <w:spacing w:before="0" w:after="160" w:line="258" w:lineRule="auto"/>
                              <w:ind w:left="0" w:right="0" w:firstLine="0"/>
                              <w:jc w:val="left"/>
                            </w:pPr>
                            <w:r>
                              <w:rPr>
                                <w:rFonts w:ascii="Calibri" w:hAnsi="Calibri" w:eastAsia="Calibri" w:cs="Calibri"/>
                                <w:b/>
                                <w:i/>
                                <w:smallCaps w:val="0"/>
                                <w:strike w:val="0"/>
                                <w:color w:val="000000"/>
                                <w:sz w:val="40"/>
                                <w:vertAlign w:val="baseline"/>
                              </w:rPr>
                              <w:t>e</w:t>
                            </w:r>
                            <w:r>
                              <w:rPr>
                                <w:rFonts w:ascii="Calibri" w:hAnsi="Calibri" w:eastAsia="Calibri" w:cs="Calibri"/>
                                <w:b/>
                                <w:i/>
                                <w:smallCaps w:val="0"/>
                                <w:strike w:val="0"/>
                                <w:color w:val="000000"/>
                                <w:sz w:val="40"/>
                                <w:vertAlign w:val="subscript"/>
                              </w:rPr>
                              <w:t xml:space="preserve">j </w:t>
                            </w:r>
                            <w:r>
                              <w:rPr>
                                <w:rFonts w:ascii="Calibri" w:hAnsi="Calibri" w:eastAsia="Calibri" w:cs="Calibri"/>
                                <w:b w:val="0"/>
                                <w:i w:val="0"/>
                                <w:smallCaps w:val="0"/>
                                <w:strike w:val="0"/>
                                <w:color w:val="000000"/>
                                <w:sz w:val="22"/>
                                <w:vertAlign w:val="baseline"/>
                              </w:rPr>
                              <w:t>– Word Embedding for Word i</w:t>
                            </w:r>
                          </w:p>
                          <w:p>
                            <w:pPr>
                              <w:spacing w:before="0" w:after="160" w:line="258" w:lineRule="auto"/>
                              <w:ind w:left="0" w:right="0" w:firstLine="0"/>
                              <w:jc w:val="left"/>
                            </w:pPr>
                            <w:r>
                              <w:rPr>
                                <w:rFonts w:ascii="Calibri" w:hAnsi="Calibri" w:eastAsia="Calibri" w:cs="Calibri"/>
                                <w:b/>
                                <w:i/>
                                <w:smallCaps w:val="0"/>
                                <w:strike w:val="0"/>
                                <w:color w:val="000000"/>
                                <w:sz w:val="36"/>
                                <w:vertAlign w:val="baseline"/>
                              </w:rPr>
                              <w:t>p</w:t>
                            </w:r>
                            <w:r>
                              <w:rPr>
                                <w:rFonts w:ascii="Calibri" w:hAnsi="Calibri" w:eastAsia="Calibri" w:cs="Calibri"/>
                                <w:b/>
                                <w:i/>
                                <w:smallCaps w:val="0"/>
                                <w:strike w:val="0"/>
                                <w:color w:val="000000"/>
                                <w:sz w:val="36"/>
                                <w:vertAlign w:val="subscript"/>
                              </w:rPr>
                              <w:t>j</w:t>
                            </w:r>
                            <w:r>
                              <w:rPr>
                                <w:rFonts w:ascii="Calibri" w:hAnsi="Calibri" w:eastAsia="Calibri" w:cs="Calibri"/>
                                <w:b w:val="0"/>
                                <w:i w:val="0"/>
                                <w:smallCaps w:val="0"/>
                                <w:strike w:val="0"/>
                                <w:color w:val="000000"/>
                                <w:sz w:val="22"/>
                                <w:vertAlign w:val="subscript"/>
                              </w:rPr>
                              <w:t xml:space="preserve"> </w:t>
                            </w:r>
                            <w:r>
                              <w:rPr>
                                <w:rFonts w:ascii="Calibri" w:hAnsi="Calibri" w:eastAsia="Calibri" w:cs="Calibri"/>
                                <w:b w:val="0"/>
                                <w:i w:val="0"/>
                                <w:smallCaps w:val="0"/>
                                <w:strike w:val="0"/>
                                <w:color w:val="000000"/>
                                <w:sz w:val="22"/>
                                <w:vertAlign w:val="baseline"/>
                              </w:rPr>
                              <w:t>– Position Embedding for Word i</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321pt;margin-top:61pt;height:71.1pt;width:176.25pt;z-index:251659264;v-text-anchor:middle;mso-width-relative:page;mso-height-relative:page;" fillcolor="#FFFFFF [3201]" filled="t" stroked="t" coordsize="21600,21600" o:gfxdata="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WlyQ9kAAAALAQAA&#10;DwAAAAAAAAABACAAAAAiAAAAZHJzL2Rvd25yZXYueG1sUEsBAhQAFAAAAAgAh07iQJ+itV5RAgAA&#10;xQQAAA4AAAAAAAAAAQAgAAAAKAEAAGRycy9lMm9Eb2MueG1sUEsFBgAAAAAGAAYAWQEAAOsFAAAA&#10;AA==&#10;">
                <v:fill on="t" focussize="0,0"/>
                <v:stroke weight="1pt" color="#595959"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i/>
                          <w:smallCaps w:val="0"/>
                          <w:strike w:val="0"/>
                          <w:color w:val="000000"/>
                          <w:sz w:val="40"/>
                          <w:vertAlign w:val="baseline"/>
                        </w:rPr>
                        <w:t>e</w:t>
                      </w:r>
                      <w:r>
                        <w:rPr>
                          <w:rFonts w:ascii="Calibri" w:hAnsi="Calibri" w:eastAsia="Calibri" w:cs="Calibri"/>
                          <w:b/>
                          <w:i/>
                          <w:smallCaps w:val="0"/>
                          <w:strike w:val="0"/>
                          <w:color w:val="000000"/>
                          <w:sz w:val="40"/>
                          <w:vertAlign w:val="subscript"/>
                        </w:rPr>
                        <w:t xml:space="preserve">j </w:t>
                      </w:r>
                      <w:r>
                        <w:rPr>
                          <w:rFonts w:ascii="Calibri" w:hAnsi="Calibri" w:eastAsia="Calibri" w:cs="Calibri"/>
                          <w:b w:val="0"/>
                          <w:i w:val="0"/>
                          <w:smallCaps w:val="0"/>
                          <w:strike w:val="0"/>
                          <w:color w:val="000000"/>
                          <w:sz w:val="22"/>
                          <w:vertAlign w:val="baseline"/>
                        </w:rPr>
                        <w:t>– Word Embedding for Word i</w:t>
                      </w:r>
                    </w:p>
                    <w:p>
                      <w:pPr>
                        <w:spacing w:before="0" w:after="160" w:line="258" w:lineRule="auto"/>
                        <w:ind w:left="0" w:right="0" w:firstLine="0"/>
                        <w:jc w:val="left"/>
                      </w:pPr>
                      <w:r>
                        <w:rPr>
                          <w:rFonts w:ascii="Calibri" w:hAnsi="Calibri" w:eastAsia="Calibri" w:cs="Calibri"/>
                          <w:b/>
                          <w:i/>
                          <w:smallCaps w:val="0"/>
                          <w:strike w:val="0"/>
                          <w:color w:val="000000"/>
                          <w:sz w:val="36"/>
                          <w:vertAlign w:val="baseline"/>
                        </w:rPr>
                        <w:t>p</w:t>
                      </w:r>
                      <w:r>
                        <w:rPr>
                          <w:rFonts w:ascii="Calibri" w:hAnsi="Calibri" w:eastAsia="Calibri" w:cs="Calibri"/>
                          <w:b/>
                          <w:i/>
                          <w:smallCaps w:val="0"/>
                          <w:strike w:val="0"/>
                          <w:color w:val="000000"/>
                          <w:sz w:val="36"/>
                          <w:vertAlign w:val="subscript"/>
                        </w:rPr>
                        <w:t>j</w:t>
                      </w:r>
                      <w:r>
                        <w:rPr>
                          <w:rFonts w:ascii="Calibri" w:hAnsi="Calibri" w:eastAsia="Calibri" w:cs="Calibri"/>
                          <w:b w:val="0"/>
                          <w:i w:val="0"/>
                          <w:smallCaps w:val="0"/>
                          <w:strike w:val="0"/>
                          <w:color w:val="000000"/>
                          <w:sz w:val="22"/>
                          <w:vertAlign w:val="subscript"/>
                        </w:rPr>
                        <w:t xml:space="preserve"> </w:t>
                      </w:r>
                      <w:r>
                        <w:rPr>
                          <w:rFonts w:ascii="Calibri" w:hAnsi="Calibri" w:eastAsia="Calibri" w:cs="Calibri"/>
                          <w:b w:val="0"/>
                          <w:i w:val="0"/>
                          <w:smallCaps w:val="0"/>
                          <w:strike w:val="0"/>
                          <w:color w:val="000000"/>
                          <w:sz w:val="22"/>
                          <w:vertAlign w:val="baseline"/>
                        </w:rPr>
                        <w:t>– Position Embedding for Word i</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469900</wp:posOffset>
                </wp:positionV>
                <wp:extent cx="568960" cy="259080"/>
                <wp:effectExtent l="0" t="0" r="0" b="0"/>
                <wp:wrapNone/>
                <wp:docPr id="30" name="Rectangles 30"/>
                <wp:cNvGraphicFramePr/>
                <a:graphic xmlns:a="http://schemas.openxmlformats.org/drawingml/2006/main">
                  <a:graphicData uri="http://schemas.microsoft.com/office/word/2010/wordprocessingShape">
                    <wps:wsp>
                      <wps:cNvSpPr/>
                      <wps:spPr>
                        <a:xfrm>
                          <a:off x="5067870" y="3656755"/>
                          <a:ext cx="556260" cy="24649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0</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261pt;margin-top:37pt;height:20.4pt;width:44.8pt;z-index:251659264;v-text-anchor:middle;mso-width-relative:page;mso-height-relative:page;" fillcolor="#FFFFFF [3201]" filled="t" stroked="t" coordsize="21600,21600" o:gfxdata="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BNag2AAAAAoBAAAPAAAAAAAA&#10;AAEAIAAAACIAAABkcnMvZG93bnJldi54bWxQSwECFAAUAAAACACHTuJA8+z3KEsCAADEBAAADgAA&#10;AAAAAAABACAAAAAnAQAAZHJzL2Uyb0RvYy54bWxQSwUGAAAAAAYABgBZAQAA5AUAAAAA&#10;">
                <v:fill on="t" focussize="0,0"/>
                <v:stroke weight="1pt" color="#000000 [32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0</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800100</wp:posOffset>
                </wp:positionV>
                <wp:extent cx="568960" cy="259080"/>
                <wp:effectExtent l="0" t="0" r="0" b="0"/>
                <wp:wrapNone/>
                <wp:docPr id="31" name="Rectangles 31"/>
                <wp:cNvGraphicFramePr/>
                <a:graphic xmlns:a="http://schemas.openxmlformats.org/drawingml/2006/main">
                  <a:graphicData uri="http://schemas.microsoft.com/office/word/2010/wordprocessingShape">
                    <wps:wsp>
                      <wps:cNvSpPr/>
                      <wps:spPr>
                        <a:xfrm>
                          <a:off x="5067870" y="3656755"/>
                          <a:ext cx="556260" cy="246491"/>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1</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261pt;margin-top:63pt;height:20.4pt;width:44.8pt;z-index:251659264;v-text-anchor:middle;mso-width-relative:page;mso-height-relative:page;" fillcolor="#FFFFFF" filled="t" stroked="t" coordsize="21600,21600" o:gfxdata="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2g63h9cAAAALAQAADwAAAAAA&#10;AAABACAAAAAiAAAAZHJzL2Rvd25yZXYueG1sUEsBAhQAFAAAAAgAh07iQKh2ANlNAgAAxAQAAA4A&#10;AAAAAAAAAQAgAAAAJgEAAGRycy9lMm9Eb2MueG1sUEsFBgAAAAAGAAYAWQEAAOUFAAAAAA==&#10;">
                <v:fill on="t" focussize="0,0"/>
                <v:stroke weight="1pt"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3302000</wp:posOffset>
                </wp:positionH>
                <wp:positionV relativeFrom="paragraph">
                  <wp:posOffset>1130300</wp:posOffset>
                </wp:positionV>
                <wp:extent cx="568960" cy="259080"/>
                <wp:effectExtent l="0" t="0" r="0" b="0"/>
                <wp:wrapNone/>
                <wp:docPr id="32" name="Rectangles 32"/>
                <wp:cNvGraphicFramePr/>
                <a:graphic xmlns:a="http://schemas.openxmlformats.org/drawingml/2006/main">
                  <a:graphicData uri="http://schemas.microsoft.com/office/word/2010/wordprocessingShape">
                    <wps:wsp>
                      <wps:cNvSpPr/>
                      <wps:spPr>
                        <a:xfrm>
                          <a:off x="5067870" y="3656810"/>
                          <a:ext cx="556260" cy="24638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2</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260pt;margin-top:89pt;height:20.4pt;width:44.8pt;z-index:251659264;v-text-anchor:middle;mso-width-relative:page;mso-height-relative:page;" fillcolor="#FFFFFF" filled="t" stroked="t" coordsize="21600,21600" o:gfxdata="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GH8w3XAAAACwEAAA8AAAAAAAAA&#10;AQAgAAAAIgAAAGRycy9kb3ducmV2LnhtbFBLAQIUABQAAAAIAIdO4kCQWmukSwIAAMQEAAAOAAAA&#10;AAAAAAEAIAAAACYBAABkcnMvZTJvRG9jLnhtbFBLBQYAAAAABgAGAFkBAADjBQAAAAA=&#10;">
                <v:fill on="t" focussize="0,0"/>
                <v:stroke weight="1pt"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2</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3302000</wp:posOffset>
                </wp:positionH>
                <wp:positionV relativeFrom="paragraph">
                  <wp:posOffset>1473200</wp:posOffset>
                </wp:positionV>
                <wp:extent cx="568960" cy="259080"/>
                <wp:effectExtent l="0" t="0" r="0" b="0"/>
                <wp:wrapNone/>
                <wp:docPr id="33" name="Rectangles 33"/>
                <wp:cNvGraphicFramePr/>
                <a:graphic xmlns:a="http://schemas.openxmlformats.org/drawingml/2006/main">
                  <a:graphicData uri="http://schemas.microsoft.com/office/word/2010/wordprocessingShape">
                    <wps:wsp>
                      <wps:cNvSpPr/>
                      <wps:spPr>
                        <a:xfrm>
                          <a:off x="5067870" y="3656755"/>
                          <a:ext cx="556260" cy="246491"/>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3</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260pt;margin-top:116pt;height:20.4pt;width:44.8pt;z-index:251659264;v-text-anchor:middle;mso-width-relative:page;mso-height-relative:page;" fillcolor="#FFFFFF" filled="t" stroked="t" coordsize="21600,21600" o:gfxdata="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XvTMQ1wAAAAsBAAAPAAAAAAAA&#10;AAEAIAAAACIAAABkcnMvZG93bnJldi54bWxQSwECFAAUAAAACACHTuJAX0Se4UwCAADEBAAADgAA&#10;AAAAAAABACAAAAAmAQAAZHJzL2Uyb0RvYy54bWxQSwUGAAAAAAYABgBZAQAA5AUAAAAA&#10;">
                <v:fill on="t" focussize="0,0"/>
                <v:stroke weight="1pt"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3</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3302000</wp:posOffset>
                </wp:positionH>
                <wp:positionV relativeFrom="paragraph">
                  <wp:posOffset>1854200</wp:posOffset>
                </wp:positionV>
                <wp:extent cx="568960" cy="259080"/>
                <wp:effectExtent l="0" t="0" r="0" b="0"/>
                <wp:wrapNone/>
                <wp:docPr id="34" name="Rectangles 34"/>
                <wp:cNvGraphicFramePr/>
                <a:graphic xmlns:a="http://schemas.openxmlformats.org/drawingml/2006/main">
                  <a:graphicData uri="http://schemas.microsoft.com/office/word/2010/wordprocessingShape">
                    <wps:wsp>
                      <wps:cNvSpPr/>
                      <wps:spPr>
                        <a:xfrm>
                          <a:off x="5067870" y="3656755"/>
                          <a:ext cx="556260" cy="246491"/>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4</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260pt;margin-top:146pt;height:20.4pt;width:44.8pt;z-index:251659264;v-text-anchor:middle;mso-width-relative:page;mso-height-relative:page;" fillcolor="#FFFFFF" filled="t" stroked="t" coordsize="21600,21600" o:gfxdata="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WdK5HXAAAACwEAAA8AAAAAAAAA&#10;AQAgAAAAIgAAAGRycy9kb3ducmV2LnhtbFBLAQIUABQAAAAIAIdO4kAdictZSwIAAMQEAAAOAAAA&#10;AAAAAAEAIAAAACYBAABkcnMvZTJvRG9jLnhtbFBLBQYAAAAABgAGAFkBAADjBQAAAAA=&#10;">
                <v:fill on="t" focussize="0,0"/>
                <v:stroke weight="1pt"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i/>
                          <w:smallCaps w:val="0"/>
                          <w:strike w:val="0"/>
                          <w:color w:val="000000"/>
                          <w:sz w:val="22"/>
                          <w:vertAlign w:val="baseline"/>
                        </w:rPr>
                        <w:t>i = 4</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tricky part here is to set the values of the various position embeddings. The authors of the paper “Attention is All you Need” came up with a clever trick to use </w:t>
      </w:r>
      <w:r>
        <w:rPr>
          <w:rFonts w:ascii="Calibri" w:hAnsi="Calibri" w:eastAsia="Calibri" w:cs="Calibri"/>
          <w:b w:val="0"/>
          <w:i/>
          <w:smallCaps w:val="0"/>
          <w:strike w:val="0"/>
          <w:color w:val="000000"/>
          <w:sz w:val="24"/>
          <w:szCs w:val="24"/>
          <w:u w:val="none"/>
          <w:shd w:val="clear" w:fill="auto"/>
          <w:vertAlign w:val="baseline"/>
          <w:rtl w:val="0"/>
        </w:rPr>
        <w:t>wave functions</w:t>
      </w: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smallCaps w:val="0"/>
          <w:strike w:val="0"/>
          <w:color w:val="000000"/>
          <w:sz w:val="24"/>
          <w:szCs w:val="24"/>
          <w:u w:val="none"/>
          <w:shd w:val="clear" w:fill="auto"/>
          <w:vertAlign w:val="baseline"/>
          <w:rtl w:val="0"/>
        </w:rPr>
        <w:t xml:space="preserve">sine </w:t>
      </w:r>
      <w:r>
        <w:rPr>
          <w:rFonts w:ascii="Calibri" w:hAnsi="Calibri" w:eastAsia="Calibri" w:cs="Calibri"/>
          <w:b w:val="0"/>
          <w:i w:val="0"/>
          <w:smallCaps w:val="0"/>
          <w:strike w:val="0"/>
          <w:color w:val="000000"/>
          <w:sz w:val="24"/>
          <w:szCs w:val="24"/>
          <w:u w:val="none"/>
          <w:shd w:val="clear" w:fill="auto"/>
          <w:vertAlign w:val="baseline"/>
          <w:rtl w:val="0"/>
        </w:rPr>
        <w:t xml:space="preserve">and </w:t>
      </w:r>
      <w:r>
        <w:rPr>
          <w:rFonts w:ascii="Calibri" w:hAnsi="Calibri" w:eastAsia="Calibri" w:cs="Calibri"/>
          <w:b w:val="0"/>
          <w:i/>
          <w:smallCaps w:val="0"/>
          <w:strike w:val="0"/>
          <w:color w:val="000000"/>
          <w:sz w:val="24"/>
          <w:szCs w:val="24"/>
          <w:u w:val="none"/>
          <w:shd w:val="clear" w:fill="auto"/>
          <w:vertAlign w:val="baseline"/>
          <w:rtl w:val="0"/>
        </w:rPr>
        <w:t>cosine</w:t>
      </w:r>
      <w:r>
        <w:rPr>
          <w:rFonts w:ascii="Calibri" w:hAnsi="Calibri" w:eastAsia="Calibri" w:cs="Calibri"/>
          <w:b w:val="0"/>
          <w:i w:val="0"/>
          <w:smallCaps w:val="0"/>
          <w:strike w:val="0"/>
          <w:color w:val="000000"/>
          <w:sz w:val="24"/>
          <w:szCs w:val="24"/>
          <w:u w:val="none"/>
          <w:shd w:val="clear" w:fill="auto"/>
          <w:vertAlign w:val="baseline"/>
          <w:rtl w:val="0"/>
        </w:rPr>
        <w:t>) to capture position information</w:t>
      </w:r>
      <w:r>
        <w:rPr>
          <w:rFonts w:ascii="Calibri" w:hAnsi="Calibri" w:eastAsia="Calibri" w:cs="Calibri"/>
          <w:b w:val="0"/>
          <w:i w:val="0"/>
          <w:smallCaps w:val="0"/>
          <w:strike w:val="0"/>
          <w:color w:val="000000"/>
          <w:sz w:val="22"/>
          <w:szCs w:val="22"/>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2943225" cy="771525"/>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39" name="image18.png"/>
                    <pic:cNvPicPr preferRelativeResize="0"/>
                  </pic:nvPicPr>
                  <pic:blipFill>
                    <a:blip r:embed="rId13"/>
                    <a:srcRect/>
                    <a:stretch>
                      <a:fillRect/>
                    </a:stretch>
                  </pic:blipFill>
                  <pic:spPr>
                    <a:xfrm>
                      <a:off x="0" y="0"/>
                      <a:ext cx="2943225" cy="7715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Here,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smallCaps w:val="0"/>
          <w:strike w:val="0"/>
          <w:color w:val="000000"/>
          <w:sz w:val="36"/>
          <w:szCs w:val="36"/>
          <w:u w:val="none"/>
          <w:shd w:val="clear" w:fill="auto"/>
          <w:vertAlign w:val="baseline"/>
          <w:rtl w:val="0"/>
        </w:rPr>
        <w:t>pos</w:t>
      </w:r>
      <w:r>
        <w:rPr>
          <w:rFonts w:ascii="Calibri" w:hAnsi="Calibri" w:eastAsia="Calibri" w:cs="Calibri"/>
          <w:b/>
          <w:i/>
          <w:smallCaps w:val="0"/>
          <w:strike w:val="0"/>
          <w:color w:val="000000"/>
          <w:sz w:val="24"/>
          <w:szCs w:val="24"/>
          <w:u w:val="none"/>
          <w:shd w:val="clear" w:fill="auto"/>
          <w:vertAlign w:val="baseline"/>
          <w:rtl w:val="0"/>
        </w:rPr>
        <w:t xml:space="preserve"> </w:t>
      </w:r>
      <w:r>
        <w:rPr>
          <w:rFonts w:ascii="Calibri" w:hAnsi="Calibri" w:eastAsia="Calibri" w:cs="Calibri"/>
          <w:b/>
          <w:i/>
          <w:smallCaps w:val="0"/>
          <w:strike w:val="0"/>
          <w:color w:val="000000"/>
          <w:sz w:val="24"/>
          <w:szCs w:val="24"/>
          <w:u w:val="none"/>
          <w:shd w:val="clear" w:fill="auto"/>
          <w:vertAlign w:val="baseline"/>
          <w:rtl w:val="0"/>
        </w:rPr>
        <w:tab/>
      </w:r>
      <w:r>
        <w:rPr>
          <w:rFonts w:ascii="Calibri" w:hAnsi="Calibri" w:eastAsia="Calibri" w:cs="Calibri"/>
          <w:b/>
          <w:i/>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is the </w:t>
      </w:r>
      <w:r>
        <w:rPr>
          <w:sz w:val="24"/>
          <w:szCs w:val="24"/>
          <w:rtl w:val="0"/>
        </w:rPr>
        <w:t>position</w:t>
      </w:r>
      <w:r>
        <w:rPr>
          <w:rFonts w:ascii="Calibri" w:hAnsi="Calibri" w:eastAsia="Calibri" w:cs="Calibri"/>
          <w:b w:val="0"/>
          <w:i w:val="0"/>
          <w:smallCaps w:val="0"/>
          <w:strike w:val="0"/>
          <w:color w:val="000000"/>
          <w:sz w:val="24"/>
          <w:szCs w:val="24"/>
          <w:u w:val="none"/>
          <w:shd w:val="clear" w:fill="auto"/>
          <w:vertAlign w:val="baseline"/>
          <w:rtl w:val="0"/>
        </w:rPr>
        <w:t xml:space="preserve"> index of the word in the input sequence.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smallCaps w:val="0"/>
          <w:strike w:val="0"/>
          <w:color w:val="000000"/>
          <w:sz w:val="36"/>
          <w:szCs w:val="36"/>
          <w:u w:val="none"/>
          <w:shd w:val="clear" w:fill="auto"/>
          <w:vertAlign w:val="baseline"/>
          <w:rtl w:val="0"/>
        </w:rPr>
        <w:t>d</w:t>
      </w:r>
      <w:r>
        <w:rPr>
          <w:rFonts w:ascii="Calibri" w:hAnsi="Calibri" w:eastAsia="Calibri" w:cs="Calibri"/>
          <w:b/>
          <w:i/>
          <w:smallCaps w:val="0"/>
          <w:strike w:val="0"/>
          <w:color w:val="000000"/>
          <w:sz w:val="36"/>
          <w:szCs w:val="36"/>
          <w:u w:val="none"/>
          <w:shd w:val="clear" w:fill="auto"/>
          <w:vertAlign w:val="subscript"/>
          <w:rtl w:val="0"/>
        </w:rPr>
        <w:t>model</w:t>
      </w:r>
      <w:r>
        <w:rPr>
          <w:rFonts w:ascii="Calibri" w:hAnsi="Calibri" w:eastAsia="Calibri" w:cs="Calibri"/>
          <w:b/>
          <w:i/>
          <w:smallCaps w:val="0"/>
          <w:strike w:val="0"/>
          <w:color w:val="000000"/>
          <w:sz w:val="24"/>
          <w:szCs w:val="24"/>
          <w:u w:val="none"/>
          <w:shd w:val="clear" w:fill="auto"/>
          <w:vertAlign w:val="subscript"/>
          <w:rtl w:val="0"/>
        </w:rPr>
        <w:t xml:space="preserve"> </w:t>
      </w:r>
      <w:r>
        <w:rPr>
          <w:rFonts w:ascii="Calibri" w:hAnsi="Calibri" w:eastAsia="Calibri" w:cs="Calibri"/>
          <w:b/>
          <w:i/>
          <w:smallCaps w:val="0"/>
          <w:strike w:val="0"/>
          <w:color w:val="000000"/>
          <w:sz w:val="24"/>
          <w:szCs w:val="24"/>
          <w:u w:val="none"/>
          <w:shd w:val="clear" w:fill="auto"/>
          <w:vertAlign w:val="subscript"/>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is the embedding size (which is 512).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smallCaps w:val="0"/>
          <w:strike w:val="0"/>
          <w:color w:val="000000"/>
          <w:sz w:val="36"/>
          <w:szCs w:val="36"/>
          <w:u w:val="none"/>
          <w:shd w:val="clear" w:fill="auto"/>
          <w:vertAlign w:val="baseline"/>
          <w:rtl w:val="0"/>
        </w:rPr>
        <w:t xml:space="preserve">i </w:t>
      </w:r>
      <w:r>
        <w:rPr>
          <w:rFonts w:ascii="Calibri" w:hAnsi="Calibri" w:eastAsia="Calibri" w:cs="Calibri"/>
          <w:b/>
          <w:i/>
          <w:smallCaps w:val="0"/>
          <w:strike w:val="0"/>
          <w:color w:val="000000"/>
          <w:sz w:val="24"/>
          <w:szCs w:val="24"/>
          <w:u w:val="none"/>
          <w:shd w:val="clear" w:fill="auto"/>
          <w:vertAlign w:val="baseline"/>
          <w:rtl w:val="0"/>
        </w:rPr>
        <w:tab/>
      </w:r>
      <w:r>
        <w:rPr>
          <w:rFonts w:ascii="Calibri" w:hAnsi="Calibri" w:eastAsia="Calibri" w:cs="Calibri"/>
          <w:b/>
          <w:i/>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represents the indices of each of the position embedding dimensions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So, basically, for every odd value of </w:t>
      </w:r>
      <w:r>
        <w:rPr>
          <w:rFonts w:ascii="Calibri" w:hAnsi="Calibri" w:eastAsia="Calibri" w:cs="Calibri"/>
          <w:b/>
          <w:i/>
          <w:smallCaps w:val="0"/>
          <w:strike w:val="0"/>
          <w:color w:val="000000"/>
          <w:sz w:val="24"/>
          <w:szCs w:val="24"/>
          <w:u w:val="none"/>
          <w:shd w:val="clear" w:fill="auto"/>
          <w:vertAlign w:val="baseline"/>
          <w:rtl w:val="0"/>
        </w:rPr>
        <w:t>pos</w:t>
      </w:r>
      <w:r>
        <w:rPr>
          <w:rFonts w:ascii="Calibri" w:hAnsi="Calibri" w:eastAsia="Calibri" w:cs="Calibri"/>
          <w:b w:val="0"/>
          <w:i w:val="0"/>
          <w:smallCaps w:val="0"/>
          <w:strike w:val="0"/>
          <w:color w:val="000000"/>
          <w:sz w:val="24"/>
          <w:szCs w:val="24"/>
          <w:u w:val="none"/>
          <w:shd w:val="clear" w:fill="auto"/>
          <w:vertAlign w:val="baseline"/>
          <w:rtl w:val="0"/>
        </w:rPr>
        <w:t xml:space="preserve"> on the position vector, create a vector using the </w:t>
      </w:r>
      <w:r>
        <w:rPr>
          <w:rFonts w:ascii="Calibri" w:hAnsi="Calibri" w:eastAsia="Calibri" w:cs="Calibri"/>
          <w:b w:val="0"/>
          <w:i/>
          <w:smallCaps w:val="0"/>
          <w:strike w:val="0"/>
          <w:color w:val="000000"/>
          <w:sz w:val="24"/>
          <w:szCs w:val="24"/>
          <w:u w:val="none"/>
          <w:shd w:val="clear" w:fill="auto"/>
          <w:vertAlign w:val="baseline"/>
          <w:rtl w:val="0"/>
        </w:rPr>
        <w:t xml:space="preserve">cosine </w:t>
      </w:r>
      <w:r>
        <w:rPr>
          <w:rFonts w:ascii="Calibri" w:hAnsi="Calibri" w:eastAsia="Calibri" w:cs="Calibri"/>
          <w:b w:val="0"/>
          <w:i w:val="0"/>
          <w:smallCaps w:val="0"/>
          <w:strike w:val="0"/>
          <w:color w:val="000000"/>
          <w:sz w:val="24"/>
          <w:szCs w:val="24"/>
          <w:u w:val="none"/>
          <w:shd w:val="clear" w:fill="auto"/>
          <w:vertAlign w:val="baseline"/>
          <w:rtl w:val="0"/>
        </w:rPr>
        <w:t xml:space="preserve">function. For every even value of </w:t>
      </w:r>
      <w:r>
        <w:rPr>
          <w:rFonts w:ascii="Calibri" w:hAnsi="Calibri" w:eastAsia="Calibri" w:cs="Calibri"/>
          <w:b/>
          <w:i/>
          <w:smallCaps w:val="0"/>
          <w:strike w:val="0"/>
          <w:color w:val="000000"/>
          <w:sz w:val="24"/>
          <w:szCs w:val="24"/>
          <w:u w:val="none"/>
          <w:shd w:val="clear" w:fill="auto"/>
          <w:vertAlign w:val="baseline"/>
          <w:rtl w:val="0"/>
        </w:rPr>
        <w:t>pos</w:t>
      </w:r>
      <w:r>
        <w:rPr>
          <w:rFonts w:ascii="Calibri" w:hAnsi="Calibri" w:eastAsia="Calibri" w:cs="Calibri"/>
          <w:b w:val="0"/>
          <w:i w:val="0"/>
          <w:smallCaps w:val="0"/>
          <w:strike w:val="0"/>
          <w:color w:val="000000"/>
          <w:sz w:val="24"/>
          <w:szCs w:val="24"/>
          <w:u w:val="none"/>
          <w:shd w:val="clear" w:fill="auto"/>
          <w:vertAlign w:val="baseline"/>
          <w:rtl w:val="0"/>
        </w:rPr>
        <w:t xml:space="preserve">, create a vector using the </w:t>
      </w:r>
      <w:r>
        <w:rPr>
          <w:rFonts w:ascii="Calibri" w:hAnsi="Calibri" w:eastAsia="Calibri" w:cs="Calibri"/>
          <w:b w:val="0"/>
          <w:i/>
          <w:smallCaps w:val="0"/>
          <w:strike w:val="0"/>
          <w:color w:val="000000"/>
          <w:sz w:val="24"/>
          <w:szCs w:val="24"/>
          <w:u w:val="none"/>
          <w:shd w:val="clear" w:fill="auto"/>
          <w:vertAlign w:val="baseline"/>
          <w:rtl w:val="0"/>
        </w:rPr>
        <w:t>sine</w:t>
      </w:r>
      <w:r>
        <w:rPr>
          <w:rFonts w:ascii="Calibri" w:hAnsi="Calibri" w:eastAsia="Calibri" w:cs="Calibri"/>
          <w:b w:val="0"/>
          <w:i w:val="0"/>
          <w:smallCaps w:val="0"/>
          <w:strike w:val="0"/>
          <w:color w:val="000000"/>
          <w:sz w:val="24"/>
          <w:szCs w:val="24"/>
          <w:u w:val="none"/>
          <w:shd w:val="clear" w:fill="auto"/>
          <w:vertAlign w:val="baseline"/>
          <w:rtl w:val="0"/>
        </w:rPr>
        <w:t xml:space="preserv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4257675" cy="225742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40" name="image21.png"/>
                    <pic:cNvPicPr preferRelativeResize="0"/>
                  </pic:nvPicPr>
                  <pic:blipFill>
                    <a:blip r:embed="rId14"/>
                    <a:srcRect/>
                    <a:stretch>
                      <a:fillRect/>
                    </a:stretch>
                  </pic:blipFill>
                  <pic:spPr>
                    <a:xfrm>
                      <a:off x="0" y="0"/>
                      <a:ext cx="4257675" cy="22574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Here is how the position embedding curves looks like when plotted in full scale against the embedding size </w:t>
      </w:r>
      <w:r>
        <w:rPr>
          <w:rFonts w:ascii="Calibri" w:hAnsi="Calibri" w:eastAsia="Calibri" w:cs="Calibri"/>
          <w:b/>
          <w:i/>
          <w:smallCaps w:val="0"/>
          <w:strike w:val="0"/>
          <w:color w:val="000000"/>
          <w:sz w:val="24"/>
          <w:szCs w:val="24"/>
          <w:u w:val="none"/>
          <w:shd w:val="clear" w:fill="auto"/>
          <w:vertAlign w:val="baseline"/>
          <w:rtl w:val="0"/>
        </w:rPr>
        <w:t>(i)</w:t>
      </w:r>
      <w:r>
        <w:rPr>
          <w:rFonts w:ascii="Calibri" w:hAnsi="Calibri" w:eastAsia="Calibri" w:cs="Calibri"/>
          <w:b w:val="0"/>
          <w:i w:val="0"/>
          <w:smallCaps w:val="0"/>
          <w:strike w:val="0"/>
          <w:color w:val="000000"/>
          <w:sz w:val="24"/>
          <w:szCs w:val="24"/>
          <w:u w:val="none"/>
          <w:shd w:val="clear" w:fill="auto"/>
          <w:vertAlign w:val="baseline"/>
          <w:rtl w:val="0"/>
        </w:rPr>
        <w:t>. The above plot is a great way to visualise the position embedding dimensions (or values) for a particular embedding size. Finally, the position embeddings are added to their corresponding word embeddings.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From now on, the final embeddings of the words will be referred to as the </w:t>
      </w:r>
      <w:r>
        <w:rPr>
          <w:rFonts w:ascii="Calibri" w:hAnsi="Calibri" w:eastAsia="Calibri" w:cs="Calibri"/>
          <w:b/>
          <w:i/>
          <w:smallCaps w:val="0"/>
          <w:strike w:val="0"/>
          <w:color w:val="000000"/>
          <w:sz w:val="24"/>
          <w:szCs w:val="24"/>
          <w:u w:val="none"/>
          <w:shd w:val="clear" w:fill="auto"/>
          <w:vertAlign w:val="baseline"/>
          <w:rtl w:val="0"/>
        </w:rPr>
        <w:t>position embeddings</w:t>
      </w:r>
      <w:r>
        <w:rPr>
          <w:rFonts w:ascii="Calibri" w:hAnsi="Calibri" w:eastAsia="Calibri" w:cs="Calibri"/>
          <w:b w:val="0"/>
          <w:i w:val="0"/>
          <w:smallCaps w:val="0"/>
          <w:strike w:val="0"/>
          <w:color w:val="000000"/>
          <w:sz w:val="24"/>
          <w:szCs w:val="24"/>
          <w:u w:val="none"/>
          <w:shd w:val="clear" w:fill="auto"/>
          <w:vertAlign w:val="baseline"/>
          <w:rtl w:val="0"/>
        </w:rPr>
        <w:t xml:space="preserve"> for easier understanding.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tl w:val="0"/>
        </w:rPr>
        <w:t>4.1.03 The Encoder Stack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This module consists of a stack of </w:t>
      </w:r>
      <w:r>
        <w:rPr>
          <w:rFonts w:ascii="Calibri" w:hAnsi="Calibri" w:eastAsia="Calibri" w:cs="Calibri"/>
          <w:b/>
          <w:i/>
          <w:smallCaps w:val="0"/>
          <w:strike w:val="0"/>
          <w:color w:val="000000"/>
          <w:sz w:val="24"/>
          <w:szCs w:val="24"/>
          <w:u w:val="none"/>
          <w:shd w:val="clear" w:fill="auto"/>
          <w:vertAlign w:val="baseline"/>
          <w:rtl w:val="0"/>
        </w:rPr>
        <w:t>N</w:t>
      </w:r>
      <w:r>
        <w:rPr>
          <w:rFonts w:ascii="Calibri" w:hAnsi="Calibri" w:eastAsia="Calibri" w:cs="Calibri"/>
          <w:b w:val="0"/>
          <w:i w:val="0"/>
          <w:smallCaps w:val="0"/>
          <w:strike w:val="0"/>
          <w:color w:val="000000"/>
          <w:sz w:val="24"/>
          <w:szCs w:val="24"/>
          <w:u w:val="none"/>
          <w:shd w:val="clear" w:fill="auto"/>
          <w:vertAlign w:val="baseline"/>
          <w:rtl w:val="0"/>
        </w:rPr>
        <w:t xml:space="preserve"> Encoder Layers. These encoder layers, each of which has two sublayers – the </w:t>
      </w:r>
      <w:r>
        <w:rPr>
          <w:rFonts w:ascii="Calibri" w:hAnsi="Calibri" w:eastAsia="Calibri" w:cs="Calibri"/>
          <w:b/>
          <w:i/>
          <w:smallCaps w:val="0"/>
          <w:strike w:val="0"/>
          <w:color w:val="000000"/>
          <w:sz w:val="24"/>
          <w:szCs w:val="24"/>
          <w:u w:val="none"/>
          <w:shd w:val="clear" w:fill="auto"/>
          <w:vertAlign w:val="baseline"/>
          <w:rtl w:val="0"/>
        </w:rPr>
        <w:t>Multi-Head Attention Layer</w:t>
      </w:r>
      <w:r>
        <w:rPr>
          <w:rFonts w:ascii="Calibri" w:hAnsi="Calibri" w:eastAsia="Calibri" w:cs="Calibri"/>
          <w:b w:val="0"/>
          <w:i w:val="0"/>
          <w:smallCaps w:val="0"/>
          <w:strike w:val="0"/>
          <w:color w:val="000000"/>
          <w:sz w:val="24"/>
          <w:szCs w:val="24"/>
          <w:u w:val="none"/>
          <w:shd w:val="clear" w:fill="auto"/>
          <w:vertAlign w:val="baseline"/>
          <w:rtl w:val="0"/>
        </w:rPr>
        <w:t xml:space="preserve"> and the </w:t>
      </w:r>
      <w:r>
        <w:rPr>
          <w:rFonts w:ascii="Calibri" w:hAnsi="Calibri" w:eastAsia="Calibri" w:cs="Calibri"/>
          <w:b/>
          <w:i/>
          <w:smallCaps w:val="0"/>
          <w:strike w:val="0"/>
          <w:color w:val="000000"/>
          <w:sz w:val="24"/>
          <w:szCs w:val="24"/>
          <w:u w:val="none"/>
          <w:shd w:val="clear" w:fill="auto"/>
          <w:vertAlign w:val="baseline"/>
          <w:rtl w:val="0"/>
        </w:rPr>
        <w:t xml:space="preserve">Position-wise Full Connected Feed-Forward Network layer. </w:t>
      </w:r>
      <w:r>
        <w:rPr>
          <w:rFonts w:ascii="Calibri" w:hAnsi="Calibri" w:eastAsia="Calibri" w:cs="Calibri"/>
          <w:b w:val="0"/>
          <w:i w:val="0"/>
          <w:smallCaps w:val="0"/>
          <w:strike w:val="0"/>
          <w:color w:val="000000"/>
          <w:sz w:val="24"/>
          <w:szCs w:val="24"/>
          <w:u w:val="none"/>
          <w:shd w:val="clear" w:fill="auto"/>
          <w:vertAlign w:val="baseline"/>
          <w:rtl w:val="0"/>
        </w:rPr>
        <w:t xml:space="preserve">Finally each encoder layer has an </w:t>
      </w:r>
      <w:r>
        <w:rPr>
          <w:rFonts w:ascii="Calibri" w:hAnsi="Calibri" w:eastAsia="Calibri" w:cs="Calibri"/>
          <w:b/>
          <w:i/>
          <w:smallCaps w:val="0"/>
          <w:strike w:val="0"/>
          <w:color w:val="000000"/>
          <w:sz w:val="24"/>
          <w:szCs w:val="24"/>
          <w:u w:val="none"/>
          <w:shd w:val="clear" w:fill="auto"/>
          <w:vertAlign w:val="baseline"/>
          <w:rtl w:val="0"/>
        </w:rPr>
        <w:t xml:space="preserve">Add-Norm </w:t>
      </w:r>
      <w:r>
        <w:rPr>
          <w:rFonts w:ascii="Calibri" w:hAnsi="Calibri" w:eastAsia="Calibri" w:cs="Calibri"/>
          <w:b w:val="0"/>
          <w:i w:val="0"/>
          <w:smallCaps w:val="0"/>
          <w:strike w:val="0"/>
          <w:color w:val="000000"/>
          <w:sz w:val="24"/>
          <w:szCs w:val="24"/>
          <w:u w:val="none"/>
          <w:shd w:val="clear" w:fill="auto"/>
          <w:vertAlign w:val="baseline"/>
          <w:rtl w:val="0"/>
        </w:rPr>
        <w:t>(Addition and Normalization) layer component.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2085975" cy="2257425"/>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41" name="image20.png"/>
                    <pic:cNvPicPr preferRelativeResize="0"/>
                  </pic:nvPicPr>
                  <pic:blipFill>
                    <a:blip r:embed="rId15"/>
                    <a:srcRect/>
                    <a:stretch>
                      <a:fillRect/>
                    </a:stretch>
                  </pic:blipFill>
                  <pic:spPr>
                    <a:xfrm>
                      <a:off x="0" y="0"/>
                      <a:ext cx="2085975" cy="22574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An Encoder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sz w:val="24"/>
          <w:szCs w:val="24"/>
        </w:rPr>
      </w:pPr>
      <w:r>
        <w:rPr>
          <w:rFonts w:ascii="Calibri" w:hAnsi="Calibri" w:eastAsia="Calibri" w:cs="Calibri"/>
          <w:b w:val="0"/>
          <w:i w:val="0"/>
          <w:smallCaps w:val="0"/>
          <w:strike w:val="0"/>
          <w:color w:val="000000"/>
          <w:sz w:val="24"/>
          <w:szCs w:val="24"/>
          <w:u w:val="none"/>
          <w:shd w:val="clear" w:fill="auto"/>
          <w:vertAlign w:val="baseline"/>
          <w:rtl w:val="0"/>
        </w:rPr>
        <w:t xml:space="preserve">All the operations inside each encoder stack are implemented to encode the input embeddings to a continuous representation with attention information. This will help the decoder focus on the appropriate words in the input during the decoding process. The encoder can be stacked on top of each other N times to further encode the </w:t>
      </w:r>
      <w:r>
        <w:rPr>
          <w:sz w:val="24"/>
          <w:szCs w:val="24"/>
          <w:rtl w:val="0"/>
        </w:rPr>
        <w:t>information</w:t>
      </w:r>
      <w:r>
        <w:rPr>
          <w:rFonts w:ascii="Calibri" w:hAnsi="Calibri" w:eastAsia="Calibri" w:cs="Calibri"/>
          <w:b w:val="0"/>
          <w:i w:val="0"/>
          <w:smallCaps w:val="0"/>
          <w:strike w:val="0"/>
          <w:color w:val="000000"/>
          <w:sz w:val="24"/>
          <w:szCs w:val="24"/>
          <w:u w:val="none"/>
          <w:shd w:val="clear" w:fill="auto"/>
          <w:vertAlign w:val="baseline"/>
          <w:rtl w:val="0"/>
        </w:rPr>
        <w:t>, where each stack has the opportunity to learn different attention representations therefore potentially boosting the predictive power of the transformer network and offer more parallelization.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Multi-head Attention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w:t>
      </w:r>
      <w:r>
        <w:rPr>
          <w:rFonts w:ascii="Calibri" w:hAnsi="Calibri" w:eastAsia="Calibri" w:cs="Calibri"/>
          <w:b w:val="0"/>
          <w:i/>
          <w:smallCaps w:val="0"/>
          <w:strike w:val="0"/>
          <w:color w:val="000000"/>
          <w:sz w:val="24"/>
          <w:szCs w:val="24"/>
          <w:u w:val="none"/>
          <w:shd w:val="clear" w:fill="auto"/>
          <w:vertAlign w:val="baseline"/>
          <w:rtl w:val="0"/>
        </w:rPr>
        <w:t>Multi-Head Attention</w:t>
      </w:r>
      <w:r>
        <w:rPr>
          <w:rFonts w:ascii="Calibri" w:hAnsi="Calibri" w:eastAsia="Calibri" w:cs="Calibri"/>
          <w:b w:val="0"/>
          <w:i w:val="0"/>
          <w:smallCaps w:val="0"/>
          <w:strike w:val="0"/>
          <w:color w:val="000000"/>
          <w:sz w:val="24"/>
          <w:szCs w:val="24"/>
          <w:u w:val="none"/>
          <w:shd w:val="clear" w:fill="auto"/>
          <w:vertAlign w:val="baseline"/>
          <w:rtl w:val="0"/>
        </w:rPr>
        <w:t xml:space="preserve"> layer in the encoder applies a specific attention mechanism called the </w:t>
      </w:r>
      <w:r>
        <w:rPr>
          <w:rFonts w:ascii="Calibri" w:hAnsi="Calibri" w:eastAsia="Calibri" w:cs="Calibri"/>
          <w:b/>
          <w:i/>
          <w:smallCaps w:val="0"/>
          <w:strike w:val="0"/>
          <w:color w:val="000000"/>
          <w:sz w:val="24"/>
          <w:szCs w:val="24"/>
          <w:u w:val="none"/>
          <w:shd w:val="clear" w:fill="auto"/>
          <w:vertAlign w:val="baseline"/>
          <w:rtl w:val="0"/>
        </w:rPr>
        <w:t>self-attention</w:t>
      </w:r>
      <w:r>
        <w:rPr>
          <w:rFonts w:ascii="Calibri" w:hAnsi="Calibri" w:eastAsia="Calibri" w:cs="Calibri"/>
          <w:b w:val="0"/>
          <w:i w:val="0"/>
          <w:smallCaps w:val="0"/>
          <w:strike w:val="0"/>
          <w:color w:val="000000"/>
          <w:sz w:val="24"/>
          <w:szCs w:val="24"/>
          <w:u w:val="none"/>
          <w:shd w:val="clear" w:fill="auto"/>
          <w:vertAlign w:val="baseline"/>
          <w:rtl w:val="0"/>
        </w:rPr>
        <w:t xml:space="preserve">.  Self-Attention allows the model to associate each word in the input sequence, to other words. In other words, the task of self attention is to find out the relationship of each word in a sequence with all the other words in that sequence.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input to the attention layer, </w:t>
      </w:r>
      <w:r>
        <w:rPr>
          <w:sz w:val="24"/>
          <w:szCs w:val="24"/>
          <w:rtl w:val="0"/>
        </w:rPr>
        <w:t>in the case</w:t>
      </w:r>
      <w:r>
        <w:rPr>
          <w:rFonts w:ascii="Calibri" w:hAnsi="Calibri" w:eastAsia="Calibri" w:cs="Calibri"/>
          <w:b w:val="0"/>
          <w:i w:val="0"/>
          <w:smallCaps w:val="0"/>
          <w:strike w:val="0"/>
          <w:color w:val="000000"/>
          <w:sz w:val="24"/>
          <w:szCs w:val="24"/>
          <w:u w:val="none"/>
          <w:shd w:val="clear" w:fill="auto"/>
          <w:vertAlign w:val="baseline"/>
          <w:rtl w:val="0"/>
        </w:rPr>
        <w:t xml:space="preserve"> of </w:t>
      </w:r>
      <w:r>
        <w:rPr>
          <w:sz w:val="24"/>
          <w:szCs w:val="24"/>
          <w:rtl w:val="0"/>
        </w:rPr>
        <w:t>encoders, is the</w:t>
      </w: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smallCaps w:val="0"/>
          <w:strike w:val="0"/>
          <w:color w:val="000000"/>
          <w:sz w:val="24"/>
          <w:szCs w:val="24"/>
          <w:u w:val="none"/>
          <w:shd w:val="clear" w:fill="auto"/>
          <w:vertAlign w:val="baseline"/>
          <w:rtl w:val="0"/>
        </w:rPr>
        <w:t xml:space="preserve">position embedding matrix. </w:t>
      </w:r>
      <w:r>
        <w:rPr>
          <w:rFonts w:ascii="Calibri" w:hAnsi="Calibri" w:eastAsia="Calibri" w:cs="Calibri"/>
          <w:b w:val="0"/>
          <w:i w:val="0"/>
          <w:smallCaps w:val="0"/>
          <w:strike w:val="0"/>
          <w:color w:val="000000"/>
          <w:sz w:val="24"/>
          <w:szCs w:val="24"/>
          <w:u w:val="none"/>
          <w:shd w:val="clear" w:fill="auto"/>
          <w:vertAlign w:val="baseline"/>
          <w:rtl w:val="0"/>
        </w:rPr>
        <w:t xml:space="preserve">Three identical copies of the input embeddings are made – </w:t>
      </w:r>
      <w:r>
        <w:rPr>
          <w:rFonts w:ascii="Calibri" w:hAnsi="Calibri" w:eastAsia="Calibri" w:cs="Calibri"/>
          <w:b w:val="0"/>
          <w:i/>
          <w:smallCaps w:val="0"/>
          <w:strike w:val="0"/>
          <w:color w:val="000000"/>
          <w:sz w:val="24"/>
          <w:szCs w:val="24"/>
          <w:u w:val="none"/>
          <w:shd w:val="clear" w:fill="auto"/>
          <w:vertAlign w:val="baseline"/>
          <w:rtl w:val="0"/>
        </w:rPr>
        <w:t>Query (Q)</w:t>
      </w: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smallCaps w:val="0"/>
          <w:strike w:val="0"/>
          <w:color w:val="000000"/>
          <w:sz w:val="24"/>
          <w:szCs w:val="24"/>
          <w:u w:val="none"/>
          <w:shd w:val="clear" w:fill="auto"/>
          <w:vertAlign w:val="baseline"/>
          <w:rtl w:val="0"/>
        </w:rPr>
        <w:t>Key (K)</w:t>
      </w:r>
      <w:r>
        <w:rPr>
          <w:rFonts w:ascii="Calibri" w:hAnsi="Calibri" w:eastAsia="Calibri" w:cs="Calibri"/>
          <w:b w:val="0"/>
          <w:i w:val="0"/>
          <w:smallCaps w:val="0"/>
          <w:strike w:val="0"/>
          <w:color w:val="000000"/>
          <w:sz w:val="24"/>
          <w:szCs w:val="24"/>
          <w:u w:val="none"/>
          <w:shd w:val="clear" w:fill="auto"/>
          <w:vertAlign w:val="baseline"/>
          <w:rtl w:val="0"/>
        </w:rPr>
        <w:t xml:space="preserve"> and </w:t>
      </w:r>
      <w:r>
        <w:rPr>
          <w:rFonts w:ascii="Calibri" w:hAnsi="Calibri" w:eastAsia="Calibri" w:cs="Calibri"/>
          <w:b w:val="0"/>
          <w:i/>
          <w:smallCaps w:val="0"/>
          <w:strike w:val="0"/>
          <w:color w:val="000000"/>
          <w:sz w:val="24"/>
          <w:szCs w:val="24"/>
          <w:u w:val="none"/>
          <w:shd w:val="clear" w:fill="auto"/>
          <w:vertAlign w:val="baseline"/>
          <w:rtl w:val="0"/>
        </w:rPr>
        <w:t>Value (V)</w:t>
      </w:r>
      <w:r>
        <w:rPr>
          <w:rFonts w:ascii="Calibri" w:hAnsi="Calibri" w:eastAsia="Calibri" w:cs="Calibri"/>
          <w:b w:val="0"/>
          <w:i w:val="0"/>
          <w:smallCaps w:val="0"/>
          <w:strike w:val="0"/>
          <w:color w:val="000000"/>
          <w:sz w:val="24"/>
          <w:szCs w:val="24"/>
          <w:u w:val="none"/>
          <w:shd w:val="clear" w:fill="auto"/>
          <w:vertAlign w:val="baseline"/>
          <w:rtl w:val="0"/>
        </w:rPr>
        <w:t xml:space="preserve">. The concept of query, key and value comes from </w:t>
      </w:r>
      <w:r>
        <w:rPr>
          <w:sz w:val="24"/>
          <w:szCs w:val="24"/>
          <w:rtl w:val="0"/>
        </w:rPr>
        <w:t>retrieval</w:t>
      </w:r>
      <w:r>
        <w:rPr>
          <w:rFonts w:ascii="Calibri" w:hAnsi="Calibri" w:eastAsia="Calibri" w:cs="Calibri"/>
          <w:b w:val="0"/>
          <w:i w:val="0"/>
          <w:smallCaps w:val="0"/>
          <w:strike w:val="0"/>
          <w:color w:val="000000"/>
          <w:sz w:val="24"/>
          <w:szCs w:val="24"/>
          <w:u w:val="none"/>
          <w:shd w:val="clear" w:fill="auto"/>
          <w:vertAlign w:val="baseline"/>
          <w:rtl w:val="0"/>
        </w:rPr>
        <w:t xml:space="preserve"> systems like search engines. For example, the youtube search engine will map the user query against a set of keys (video title, description etc.) associated with candidate videos in the database, then retrieve the best matched videos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1658620" cy="177165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42" name="image19.png"/>
                    <pic:cNvPicPr preferRelativeResize="0"/>
                  </pic:nvPicPr>
                  <pic:blipFill>
                    <a:blip r:embed="rId16"/>
                    <a:srcRect r="59223"/>
                    <a:stretch>
                      <a:fillRect/>
                    </a:stretch>
                  </pic:blipFill>
                  <pic:spPr>
                    <a:xfrm>
                      <a:off x="0" y="0"/>
                      <a:ext cx="1658775" cy="1771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Self Attention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After feeding the query, key and value matrices through a linear layer, the queries and keys undergo a </w:t>
      </w:r>
      <w:r>
        <w:rPr>
          <w:rFonts w:ascii="Calibri" w:hAnsi="Calibri" w:eastAsia="Calibri" w:cs="Calibri"/>
          <w:b w:val="0"/>
          <w:i/>
          <w:smallCaps w:val="0"/>
          <w:strike w:val="0"/>
          <w:color w:val="000000"/>
          <w:sz w:val="24"/>
          <w:szCs w:val="24"/>
          <w:u w:val="none"/>
          <w:shd w:val="clear" w:fill="auto"/>
          <w:vertAlign w:val="baseline"/>
          <w:rtl w:val="0"/>
        </w:rPr>
        <w:t>dot-product matrix multiplication</w:t>
      </w:r>
      <w:r>
        <w:rPr>
          <w:rFonts w:ascii="Calibri" w:hAnsi="Calibri" w:eastAsia="Calibri" w:cs="Calibri"/>
          <w:b w:val="0"/>
          <w:i w:val="0"/>
          <w:smallCaps w:val="0"/>
          <w:strike w:val="0"/>
          <w:color w:val="000000"/>
          <w:sz w:val="24"/>
          <w:szCs w:val="24"/>
          <w:u w:val="none"/>
          <w:shd w:val="clear" w:fill="auto"/>
          <w:vertAlign w:val="baseline"/>
          <w:rtl w:val="0"/>
        </w:rPr>
        <w:t xml:space="preserve"> operation to produce a </w:t>
      </w:r>
      <w:r>
        <w:rPr>
          <w:rFonts w:ascii="Calibri" w:hAnsi="Calibri" w:eastAsia="Calibri" w:cs="Calibri"/>
          <w:b w:val="0"/>
          <w:i/>
          <w:smallCaps w:val="0"/>
          <w:strike w:val="0"/>
          <w:color w:val="000000"/>
          <w:sz w:val="24"/>
          <w:szCs w:val="24"/>
          <w:u w:val="none"/>
          <w:shd w:val="clear" w:fill="auto"/>
          <w:vertAlign w:val="baseline"/>
          <w:rtl w:val="0"/>
        </w:rPr>
        <w:t>score matrix</w:t>
      </w:r>
      <w:r>
        <w:rPr>
          <w:rFonts w:ascii="Calibri" w:hAnsi="Calibri" w:eastAsia="Calibri" w:cs="Calibri"/>
          <w:b w:val="0"/>
          <w:i w:val="0"/>
          <w:smallCaps w:val="0"/>
          <w:strike w:val="0"/>
          <w:color w:val="000000"/>
          <w:sz w:val="24"/>
          <w:szCs w:val="24"/>
          <w:u w:val="none"/>
          <w:shd w:val="clear" w:fill="auto"/>
          <w:vertAlign w:val="baseline"/>
          <w:rtl w:val="0"/>
        </w:rPr>
        <w:t>. The score matrix determines how much focus should a particular word put on other words. So each word will have a score that corresponds to other words in the time-step. The higher the score the more focus. This is how the queries are mapped to the keys.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1695450" cy="1590675"/>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43" name="image16.png"/>
                    <pic:cNvPicPr preferRelativeResize="0"/>
                  </pic:nvPicPr>
                  <pic:blipFill>
                    <a:blip r:embed="rId17"/>
                    <a:srcRect/>
                    <a:stretch>
                      <a:fillRect/>
                    </a:stretch>
                  </pic:blipFill>
                  <pic:spPr>
                    <a:xfrm>
                      <a:off x="0" y="0"/>
                      <a:ext cx="1695450" cy="15906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Example of a Score Matrix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Then these scores are scaled down by dividing each score by the square root of the dimension of the query and key (which is </w:t>
      </w:r>
      <w:r>
        <w:rPr>
          <w:rFonts w:ascii="Calibri" w:hAnsi="Calibri" w:eastAsia="Calibri" w:cs="Calibri"/>
          <w:b/>
          <w:i/>
          <w:smallCaps w:val="0"/>
          <w:strike w:val="0"/>
          <w:color w:val="000000"/>
          <w:sz w:val="28"/>
          <w:szCs w:val="28"/>
          <w:u w:val="none"/>
          <w:shd w:val="clear" w:fill="auto"/>
          <w:vertAlign w:val="baseline"/>
          <w:rtl w:val="0"/>
        </w:rPr>
        <w:t>d</w:t>
      </w:r>
      <w:r>
        <w:rPr>
          <w:rFonts w:ascii="Calibri" w:hAnsi="Calibri" w:eastAsia="Calibri" w:cs="Calibri"/>
          <w:b/>
          <w:i/>
          <w:smallCaps w:val="0"/>
          <w:strike w:val="0"/>
          <w:color w:val="000000"/>
          <w:sz w:val="28"/>
          <w:szCs w:val="28"/>
          <w:u w:val="none"/>
          <w:shd w:val="clear" w:fill="auto"/>
          <w:vertAlign w:val="subscript"/>
          <w:rtl w:val="0"/>
        </w:rPr>
        <w:t>k</w:t>
      </w:r>
      <w:r>
        <w:rPr>
          <w:rFonts w:ascii="Calibri" w:hAnsi="Calibri" w:eastAsia="Calibri" w:cs="Calibri"/>
          <w:b w:val="0"/>
          <w:i w:val="0"/>
          <w:smallCaps w:val="0"/>
          <w:strike w:val="0"/>
          <w:color w:val="000000"/>
          <w:sz w:val="24"/>
          <w:szCs w:val="24"/>
          <w:u w:val="none"/>
          <w:shd w:val="clear" w:fill="auto"/>
          <w:vertAlign w:val="subscript"/>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 The scaling is done in order to achieve more stable and normalized gradients since multiplication can have exploding effects.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114300" distR="114300">
            <wp:extent cx="2390775" cy="1395095"/>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44" name="image25.png"/>
                    <pic:cNvPicPr preferRelativeResize="0"/>
                  </pic:nvPicPr>
                  <pic:blipFill>
                    <a:blip r:embed="rId18"/>
                    <a:srcRect/>
                    <a:stretch>
                      <a:fillRect/>
                    </a:stretch>
                  </pic:blipFill>
                  <pic:spPr>
                    <a:xfrm>
                      <a:off x="0" y="0"/>
                      <a:ext cx="2390775" cy="1395413"/>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Softmax operation on the scaled scores to get attention weights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 </w:t>
      </w:r>
      <w:r>
        <w:rPr>
          <w:rFonts w:ascii="Calibri" w:hAnsi="Calibri" w:eastAsia="Calibri" w:cs="Calibri"/>
          <w:b/>
          <w:i/>
          <w:smallCaps w:val="0"/>
          <w:strike w:val="0"/>
          <w:color w:val="000000"/>
          <w:sz w:val="24"/>
          <w:szCs w:val="24"/>
          <w:u w:val="none"/>
          <w:shd w:val="clear" w:fill="auto"/>
          <w:vertAlign w:val="baseline"/>
          <w:rtl w:val="0"/>
        </w:rPr>
        <w:t>softmax</w:t>
      </w:r>
      <w:r>
        <w:rPr>
          <w:rFonts w:ascii="Calibri" w:hAnsi="Calibri" w:eastAsia="Calibri" w:cs="Calibri"/>
          <w:b w:val="0"/>
          <w:i w:val="0"/>
          <w:smallCaps w:val="0"/>
          <w:strike w:val="0"/>
          <w:color w:val="000000"/>
          <w:sz w:val="24"/>
          <w:szCs w:val="24"/>
          <w:u w:val="none"/>
          <w:shd w:val="clear" w:fill="auto"/>
          <w:vertAlign w:val="baseline"/>
          <w:rtl w:val="0"/>
        </w:rPr>
        <w:t xml:space="preserve"> of the scaled scores is performed to get the </w:t>
      </w:r>
      <w:r>
        <w:rPr>
          <w:rFonts w:ascii="Calibri" w:hAnsi="Calibri" w:eastAsia="Calibri" w:cs="Calibri"/>
          <w:b w:val="0"/>
          <w:i/>
          <w:smallCaps w:val="0"/>
          <w:strike w:val="0"/>
          <w:color w:val="000000"/>
          <w:sz w:val="24"/>
          <w:szCs w:val="24"/>
          <w:u w:val="none"/>
          <w:shd w:val="clear" w:fill="auto"/>
          <w:vertAlign w:val="baseline"/>
          <w:rtl w:val="0"/>
        </w:rPr>
        <w:t>attention weights</w:t>
      </w:r>
      <w:r>
        <w:rPr>
          <w:rFonts w:ascii="Calibri" w:hAnsi="Calibri" w:eastAsia="Calibri" w:cs="Calibri"/>
          <w:b w:val="0"/>
          <w:i w:val="0"/>
          <w:smallCaps w:val="0"/>
          <w:strike w:val="0"/>
          <w:color w:val="000000"/>
          <w:sz w:val="24"/>
          <w:szCs w:val="24"/>
          <w:u w:val="none"/>
          <w:shd w:val="clear" w:fill="auto"/>
          <w:vertAlign w:val="baseline"/>
          <w:rtl w:val="0"/>
        </w:rPr>
        <w:t>, which outputs probability values between 0 and 1. By doing a softmax the higher scores get elevated, and lower scores are depressed. This allows the model to be more confident about which words to attend too.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Finally, the attention weights are multiplied to the value matrix to get an output matrix. The higher softmax scores will keep the value of words the model learns is more important. The lower scores will drown out the irrelevant words. The following equation summarizes the whole process,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3143250" cy="56197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45" name="image14.png"/>
                    <pic:cNvPicPr preferRelativeResize="0"/>
                  </pic:nvPicPr>
                  <pic:blipFill>
                    <a:blip r:embed="rId19"/>
                    <a:srcRect/>
                    <a:stretch>
                      <a:fillRect/>
                    </a:stretch>
                  </pic:blipFill>
                  <pic:spPr>
                    <a:xfrm>
                      <a:off x="0" y="0"/>
                      <a:ext cx="3143250" cy="5619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query, key and value matrices go through the self-attention process individually. Each self-attention process is called a </w:t>
      </w:r>
      <w:r>
        <w:rPr>
          <w:rFonts w:ascii="Calibri" w:hAnsi="Calibri" w:eastAsia="Calibri" w:cs="Calibri"/>
          <w:b w:val="0"/>
          <w:i/>
          <w:smallCaps w:val="0"/>
          <w:strike w:val="0"/>
          <w:color w:val="000000"/>
          <w:sz w:val="24"/>
          <w:szCs w:val="24"/>
          <w:u w:val="none"/>
          <w:shd w:val="clear" w:fill="auto"/>
          <w:vertAlign w:val="baseline"/>
          <w:rtl w:val="0"/>
        </w:rPr>
        <w:t>head</w:t>
      </w:r>
      <w:r>
        <w:rPr>
          <w:rFonts w:ascii="Calibri" w:hAnsi="Calibri" w:eastAsia="Calibri" w:cs="Calibri"/>
          <w:b w:val="0"/>
          <w:i w:val="0"/>
          <w:smallCaps w:val="0"/>
          <w:strike w:val="0"/>
          <w:color w:val="000000"/>
          <w:sz w:val="24"/>
          <w:szCs w:val="24"/>
          <w:u w:val="none"/>
          <w:shd w:val="clear" w:fill="auto"/>
          <w:vertAlign w:val="baseline"/>
          <w:rtl w:val="0"/>
        </w:rPr>
        <w:t>. Each head produces an output vector that gets concatenated into a single vector before going through the final linear layer. In theory, each head would learn something different therefore giving the encoder model more representation power.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1682115" cy="2181225"/>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46" name="image19.png"/>
                    <pic:cNvPicPr preferRelativeResize="0"/>
                  </pic:nvPicPr>
                  <pic:blipFill>
                    <a:blip r:embed="rId16"/>
                    <a:srcRect l="57363"/>
                    <a:stretch>
                      <a:fillRect/>
                    </a:stretch>
                  </pic:blipFill>
                  <pic:spPr>
                    <a:xfrm>
                      <a:off x="0" y="0"/>
                      <a:ext cx="1682587" cy="21812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Multi-Head Attention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To sum it up, multi-headed attention is a module in the transformer network that computes the attention weights for the input and produces an output vector with encoded information on how each word should attend to all other words in the sequence.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multi-headed attention output vector is added to the original positional input embedding. This is called a </w:t>
      </w:r>
      <w:r>
        <w:rPr>
          <w:rFonts w:ascii="Calibri" w:hAnsi="Calibri" w:eastAsia="Calibri" w:cs="Calibri"/>
          <w:b w:val="0"/>
          <w:i/>
          <w:smallCaps w:val="0"/>
          <w:strike w:val="0"/>
          <w:color w:val="000000"/>
          <w:sz w:val="24"/>
          <w:szCs w:val="24"/>
          <w:u w:val="none"/>
          <w:shd w:val="clear" w:fill="auto"/>
          <w:vertAlign w:val="baseline"/>
          <w:rtl w:val="0"/>
        </w:rPr>
        <w:t>residual connection</w:t>
      </w:r>
      <w:r>
        <w:rPr>
          <w:rFonts w:ascii="Calibri" w:hAnsi="Calibri" w:eastAsia="Calibri" w:cs="Calibri"/>
          <w:b w:val="0"/>
          <w:i w:val="0"/>
          <w:smallCaps w:val="0"/>
          <w:strike w:val="0"/>
          <w:color w:val="000000"/>
          <w:sz w:val="24"/>
          <w:szCs w:val="24"/>
          <w:u w:val="none"/>
          <w:shd w:val="clear" w:fill="auto"/>
          <w:vertAlign w:val="baseline"/>
          <w:rtl w:val="0"/>
        </w:rPr>
        <w:t xml:space="preserve">. The output of the residual connection goes through a </w:t>
      </w:r>
      <w:r>
        <w:rPr>
          <w:rFonts w:ascii="Calibri" w:hAnsi="Calibri" w:eastAsia="Calibri" w:cs="Calibri"/>
          <w:b w:val="0"/>
          <w:i/>
          <w:smallCaps w:val="0"/>
          <w:strike w:val="0"/>
          <w:color w:val="000000"/>
          <w:sz w:val="24"/>
          <w:szCs w:val="24"/>
          <w:u w:val="none"/>
          <w:shd w:val="clear" w:fill="auto"/>
          <w:vertAlign w:val="baseline"/>
          <w:rtl w:val="0"/>
        </w:rPr>
        <w:t>layer normalization</w:t>
      </w:r>
      <w:r>
        <w:rPr>
          <w:rFonts w:ascii="Calibri" w:hAnsi="Calibri" w:eastAsia="Calibri" w:cs="Calibri"/>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Feed Forward Network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normalized residual output gets projected through a pointwise feed-forward network for further processing. The pointwise feed-forward network is a couple of linear layers with a </w:t>
      </w:r>
      <w:r>
        <w:rPr>
          <w:rFonts w:ascii="Calibri" w:hAnsi="Calibri" w:eastAsia="Calibri" w:cs="Calibri"/>
          <w:b/>
          <w:i/>
          <w:smallCaps w:val="0"/>
          <w:strike w:val="0"/>
          <w:color w:val="000000"/>
          <w:sz w:val="24"/>
          <w:szCs w:val="24"/>
          <w:u w:val="none"/>
          <w:shd w:val="clear" w:fill="auto"/>
          <w:vertAlign w:val="baseline"/>
          <w:rtl w:val="0"/>
        </w:rPr>
        <w:t>ReLU</w:t>
      </w:r>
      <w:r>
        <w:rPr>
          <w:rFonts w:ascii="Calibri" w:hAnsi="Calibri" w:eastAsia="Calibri" w:cs="Calibri"/>
          <w:b w:val="0"/>
          <w:i w:val="0"/>
          <w:smallCaps w:val="0"/>
          <w:strike w:val="0"/>
          <w:color w:val="000000"/>
          <w:sz w:val="24"/>
          <w:szCs w:val="24"/>
          <w:u w:val="none"/>
          <w:shd w:val="clear" w:fill="auto"/>
          <w:vertAlign w:val="baseline"/>
          <w:rtl w:val="0"/>
        </w:rPr>
        <w:t xml:space="preserve"> (Rectified Linear Unit) activation function in between. The output of that is then again added to the input of the Add and Normalize layer and further normalized.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2000250" cy="165735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47" name="image23.png"/>
                    <pic:cNvPicPr preferRelativeResize="0"/>
                  </pic:nvPicPr>
                  <pic:blipFill>
                    <a:blip r:embed="rId20"/>
                    <a:srcRect/>
                    <a:stretch>
                      <a:fillRect/>
                    </a:stretch>
                  </pic:blipFill>
                  <pic:spPr>
                    <a:xfrm>
                      <a:off x="0" y="0"/>
                      <a:ext cx="2000250" cy="1657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Rectified Linear Unit activation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The residual connections help the network train, by allowing gradients to flow through the networks directly. The layer normalizations are used to stabilize the network which results in substantially reducing the training time necessary. The pointwise feedforward layer is used to project the attention outputs potentially giving it a richer representation.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tl w:val="0"/>
        </w:rPr>
        <w:t>4.1.04 The Decoder Stack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main purpose of the decoder is to generate text sequences. The decoder stack also </w:t>
      </w:r>
      <w:r>
        <w:rPr>
          <w:sz w:val="24"/>
          <w:szCs w:val="24"/>
          <w:rtl w:val="0"/>
        </w:rPr>
        <w:t>comprises multiple</w:t>
      </w:r>
      <w:r>
        <w:rPr>
          <w:rFonts w:ascii="Calibri" w:hAnsi="Calibri" w:eastAsia="Calibri" w:cs="Calibri"/>
          <w:b w:val="0"/>
          <w:i w:val="0"/>
          <w:smallCaps w:val="0"/>
          <w:strike w:val="0"/>
          <w:color w:val="000000"/>
          <w:sz w:val="24"/>
          <w:szCs w:val="24"/>
          <w:u w:val="none"/>
          <w:shd w:val="clear" w:fill="auto"/>
          <w:vertAlign w:val="baseline"/>
          <w:rtl w:val="0"/>
        </w:rPr>
        <w:t xml:space="preserve"> decoder layers. Each decoder layer has similar sub-layers as the encoder layers – it has two multi-head attention layers (one is masked, discussed later), a pointwise feed-forward layer, and layer normalization (add and normalization) layers after each sub-layer.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These sub-layers behave similarly to the layers in the encoder but each multi-headed attention layer has a different job. The decoder is autoregressive, it begins with a start token, and it takes in a list of previous outputs as inputs, as well as the encoder outputs that contain the attention information from the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The beginning of the decoder is pretty much the same as the encoder. The input goes through an embedding layer and positional encoding layer to get positional embeddings. The positional embeddings get fed into the first multi-head attention layer which computes the attention scores for the decoder’s input only</w:t>
      </w:r>
      <w:r>
        <w:rPr>
          <w:rFonts w:ascii="Calibri" w:hAnsi="Calibri" w:eastAsia="Calibri" w:cs="Calibri"/>
          <w:b w:val="0"/>
          <w:i w:val="0"/>
          <w:smallCaps w:val="0"/>
          <w:strike w:val="0"/>
          <w:color w:val="000000"/>
          <w:sz w:val="22"/>
          <w:szCs w:val="22"/>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Masked Multi-head Attention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This multi-headed attention layer operates slightly differently. Since the decoder is autoregressive and generates the sequence word by word, the model needs to prevent it from taking future words from the encoder into account. For example, when computing attention scores on the word “am”, the model should not have access to the word “fine”, because that word is a future word that was generated after. The word “am” should only have access to itself and the words before it. This is true for all other words, where they can only attend to previous words.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Therefore, the model needs to prevent computing attention scores for future word embeddings. This method is called </w:t>
      </w:r>
      <w:r>
        <w:rPr>
          <w:rFonts w:ascii="Calibri" w:hAnsi="Calibri" w:eastAsia="Calibri" w:cs="Calibri"/>
          <w:b w:val="0"/>
          <w:i/>
          <w:smallCaps w:val="0"/>
          <w:strike w:val="0"/>
          <w:color w:val="000000"/>
          <w:sz w:val="24"/>
          <w:szCs w:val="24"/>
          <w:u w:val="none"/>
          <w:shd w:val="clear" w:fill="auto"/>
          <w:vertAlign w:val="baseline"/>
          <w:rtl w:val="0"/>
        </w:rPr>
        <w:t>masking</w:t>
      </w:r>
      <w:r>
        <w:rPr>
          <w:rFonts w:ascii="Calibri" w:hAnsi="Calibri" w:eastAsia="Calibri" w:cs="Calibri"/>
          <w:b w:val="0"/>
          <w:i w:val="0"/>
          <w:smallCaps w:val="0"/>
          <w:strike w:val="0"/>
          <w:color w:val="000000"/>
          <w:sz w:val="24"/>
          <w:szCs w:val="24"/>
          <w:u w:val="none"/>
          <w:shd w:val="clear" w:fill="auto"/>
          <w:vertAlign w:val="baseline"/>
          <w:rtl w:val="0"/>
        </w:rPr>
        <w:t xml:space="preserve"> and hence this attention layer is called </w:t>
      </w:r>
      <w:r>
        <w:rPr>
          <w:rFonts w:ascii="Calibri" w:hAnsi="Calibri" w:eastAsia="Calibri" w:cs="Calibri"/>
          <w:b w:val="0"/>
          <w:i/>
          <w:smallCaps w:val="0"/>
          <w:strike w:val="0"/>
          <w:color w:val="000000"/>
          <w:sz w:val="24"/>
          <w:szCs w:val="24"/>
          <w:u w:val="none"/>
          <w:shd w:val="clear" w:fill="auto"/>
          <w:vertAlign w:val="baseline"/>
          <w:rtl w:val="0"/>
        </w:rPr>
        <w:t>Masked Multi-Head Attention Layer</w:t>
      </w:r>
      <w:r>
        <w:rPr>
          <w:rFonts w:ascii="Calibri" w:hAnsi="Calibri" w:eastAsia="Calibri" w:cs="Calibri"/>
          <w:b w:val="0"/>
          <w:i w:val="0"/>
          <w:smallCaps w:val="0"/>
          <w:strike w:val="0"/>
          <w:color w:val="000000"/>
          <w:sz w:val="24"/>
          <w:szCs w:val="24"/>
          <w:u w:val="none"/>
          <w:shd w:val="clear" w:fill="auto"/>
          <w:vertAlign w:val="baseline"/>
          <w:rtl w:val="0"/>
        </w:rPr>
        <w:t xml:space="preserve">. To prevent the decoder from taking future words into account, a </w:t>
      </w:r>
      <w:r>
        <w:rPr>
          <w:rFonts w:ascii="Calibri" w:hAnsi="Calibri" w:eastAsia="Calibri" w:cs="Calibri"/>
          <w:b/>
          <w:i/>
          <w:smallCaps w:val="0"/>
          <w:strike w:val="0"/>
          <w:color w:val="000000"/>
          <w:sz w:val="24"/>
          <w:szCs w:val="24"/>
          <w:u w:val="none"/>
          <w:shd w:val="clear" w:fill="auto"/>
          <w:vertAlign w:val="baseline"/>
          <w:rtl w:val="0"/>
        </w:rPr>
        <w:t>look-ahead mask</w:t>
      </w:r>
      <w:r>
        <w:rPr>
          <w:rFonts w:ascii="Calibri" w:hAnsi="Calibri" w:eastAsia="Calibri" w:cs="Calibri"/>
          <w:b w:val="0"/>
          <w:i w:val="0"/>
          <w:smallCaps w:val="0"/>
          <w:strike w:val="0"/>
          <w:color w:val="000000"/>
          <w:sz w:val="24"/>
          <w:szCs w:val="24"/>
          <w:u w:val="none"/>
          <w:shd w:val="clear" w:fill="auto"/>
          <w:vertAlign w:val="baseline"/>
          <w:rtl w:val="0"/>
        </w:rPr>
        <w:t xml:space="preserve"> is applied to the </w:t>
      </w:r>
      <w:r>
        <w:rPr>
          <w:rFonts w:ascii="Calibri" w:hAnsi="Calibri" w:eastAsia="Calibri" w:cs="Calibri"/>
          <w:b w:val="0"/>
          <w:i/>
          <w:smallCaps w:val="0"/>
          <w:strike w:val="0"/>
          <w:color w:val="000000"/>
          <w:sz w:val="24"/>
          <w:szCs w:val="24"/>
          <w:u w:val="none"/>
          <w:shd w:val="clear" w:fill="auto"/>
          <w:vertAlign w:val="baseline"/>
          <w:rtl w:val="0"/>
        </w:rPr>
        <w:t>scaled score matrix</w:t>
      </w:r>
      <w:r>
        <w:rPr>
          <w:rFonts w:ascii="Calibri" w:hAnsi="Calibri" w:eastAsia="Calibri" w:cs="Calibri"/>
          <w:b w:val="0"/>
          <w:i w:val="0"/>
          <w:smallCaps w:val="0"/>
          <w:strike w:val="0"/>
          <w:color w:val="000000"/>
          <w:sz w:val="24"/>
          <w:szCs w:val="24"/>
          <w:u w:val="none"/>
          <w:shd w:val="clear" w:fill="auto"/>
          <w:vertAlign w:val="baseline"/>
          <w:rtl w:val="0"/>
        </w:rPr>
        <w:t xml:space="preserve">. The look-ahead mask is a matrix </w:t>
      </w:r>
      <w:r>
        <w:rPr>
          <w:sz w:val="24"/>
          <w:szCs w:val="24"/>
          <w:rtl w:val="0"/>
        </w:rPr>
        <w:t>with</w:t>
      </w:r>
      <w:r>
        <w:rPr>
          <w:rFonts w:ascii="Calibri" w:hAnsi="Calibri" w:eastAsia="Calibri" w:cs="Calibri"/>
          <w:b w:val="0"/>
          <w:i w:val="0"/>
          <w:smallCaps w:val="0"/>
          <w:strike w:val="0"/>
          <w:color w:val="000000"/>
          <w:sz w:val="24"/>
          <w:szCs w:val="24"/>
          <w:u w:val="none"/>
          <w:shd w:val="clear" w:fill="auto"/>
          <w:vertAlign w:val="baseline"/>
          <w:rtl w:val="0"/>
        </w:rPr>
        <w:t xml:space="preserve"> the same</w:t>
      </w:r>
      <w:r>
        <w:rPr>
          <w:sz w:val="24"/>
          <w:szCs w:val="24"/>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 xml:space="preserve">size </w:t>
      </w:r>
      <w:r>
        <w:rPr>
          <w:sz w:val="24"/>
          <w:szCs w:val="24"/>
          <w:rtl w:val="0"/>
        </w:rPr>
        <w:t>as the score</w:t>
      </w:r>
      <w:r>
        <w:rPr>
          <w:rFonts w:ascii="Calibri" w:hAnsi="Calibri" w:eastAsia="Calibri" w:cs="Calibri"/>
          <w:b w:val="0"/>
          <w:i w:val="0"/>
          <w:smallCaps w:val="0"/>
          <w:strike w:val="0"/>
          <w:color w:val="000000"/>
          <w:sz w:val="24"/>
          <w:szCs w:val="24"/>
          <w:u w:val="none"/>
          <w:shd w:val="clear" w:fill="auto"/>
          <w:vertAlign w:val="baseline"/>
          <w:rtl w:val="0"/>
        </w:rPr>
        <w:t xml:space="preserve"> matrix with values of </w:t>
      </w:r>
      <w:r>
        <w:rPr>
          <w:rFonts w:ascii="Calibri" w:hAnsi="Calibri" w:eastAsia="Calibri" w:cs="Calibri"/>
          <w:b w:val="0"/>
          <w:i/>
          <w:smallCaps w:val="0"/>
          <w:strike w:val="0"/>
          <w:color w:val="000000"/>
          <w:sz w:val="24"/>
          <w:szCs w:val="24"/>
          <w:u w:val="none"/>
          <w:shd w:val="clear" w:fill="auto"/>
          <w:vertAlign w:val="baseline"/>
          <w:rtl w:val="0"/>
        </w:rPr>
        <w:t>zeros</w:t>
      </w:r>
      <w:r>
        <w:rPr>
          <w:rFonts w:ascii="Calibri" w:hAnsi="Calibri" w:eastAsia="Calibri" w:cs="Calibri"/>
          <w:b w:val="0"/>
          <w:i w:val="0"/>
          <w:smallCaps w:val="0"/>
          <w:strike w:val="0"/>
          <w:color w:val="000000"/>
          <w:sz w:val="24"/>
          <w:szCs w:val="24"/>
          <w:u w:val="none"/>
          <w:shd w:val="clear" w:fill="auto"/>
          <w:vertAlign w:val="baseline"/>
          <w:rtl w:val="0"/>
        </w:rPr>
        <w:t xml:space="preserve"> and </w:t>
      </w:r>
      <w:r>
        <w:rPr>
          <w:rFonts w:ascii="Calibri" w:hAnsi="Calibri" w:eastAsia="Calibri" w:cs="Calibri"/>
          <w:b w:val="0"/>
          <w:i/>
          <w:smallCaps w:val="0"/>
          <w:strike w:val="0"/>
          <w:color w:val="000000"/>
          <w:sz w:val="24"/>
          <w:szCs w:val="24"/>
          <w:u w:val="none"/>
          <w:shd w:val="clear" w:fill="auto"/>
          <w:vertAlign w:val="baseline"/>
          <w:rtl w:val="0"/>
        </w:rPr>
        <w:t>negative infinities</w:t>
      </w:r>
      <w:r>
        <w:rPr>
          <w:rFonts w:ascii="Calibri" w:hAnsi="Calibri" w:eastAsia="Calibri" w:cs="Calibri"/>
          <w:b w:val="0"/>
          <w:i w:val="0"/>
          <w:smallCaps w:val="0"/>
          <w:strike w:val="0"/>
          <w:color w:val="000000"/>
          <w:sz w:val="24"/>
          <w:szCs w:val="24"/>
          <w:u w:val="none"/>
          <w:shd w:val="clear" w:fill="auto"/>
          <w:vertAlign w:val="baseline"/>
          <w:rtl w:val="0"/>
        </w:rPr>
        <w:t xml:space="preserve"> only. The mask is simply added to the scales score matrix, and a </w:t>
      </w:r>
      <w:r>
        <w:rPr>
          <w:rFonts w:ascii="Calibri" w:hAnsi="Calibri" w:eastAsia="Calibri" w:cs="Calibri"/>
          <w:b w:val="0"/>
          <w:i/>
          <w:smallCaps w:val="0"/>
          <w:strike w:val="0"/>
          <w:color w:val="000000"/>
          <w:sz w:val="24"/>
          <w:szCs w:val="24"/>
          <w:u w:val="none"/>
          <w:shd w:val="clear" w:fill="auto"/>
          <w:vertAlign w:val="baseline"/>
          <w:rtl w:val="0"/>
        </w:rPr>
        <w:t>masked score matrix</w:t>
      </w:r>
      <w:r>
        <w:rPr>
          <w:rFonts w:ascii="Calibri" w:hAnsi="Calibri" w:eastAsia="Calibri" w:cs="Calibri"/>
          <w:b w:val="0"/>
          <w:i w:val="0"/>
          <w:smallCaps w:val="0"/>
          <w:strike w:val="0"/>
          <w:color w:val="000000"/>
          <w:sz w:val="24"/>
          <w:szCs w:val="24"/>
          <w:u w:val="none"/>
          <w:shd w:val="clear" w:fill="auto"/>
          <w:vertAlign w:val="baseline"/>
          <w:rtl w:val="0"/>
        </w:rPr>
        <w:t xml:space="preserve"> is obtained.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4429125" cy="1714500"/>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48" name="image24.png"/>
                    <pic:cNvPicPr preferRelativeResize="0"/>
                  </pic:nvPicPr>
                  <pic:blipFill>
                    <a:blip r:embed="rId21"/>
                    <a:srcRect/>
                    <a:stretch>
                      <a:fillRect/>
                    </a:stretch>
                  </pic:blipFill>
                  <pic:spPr>
                    <a:xfrm>
                      <a:off x="0" y="0"/>
                      <a:ext cx="4429125" cy="1714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Using Look-Ahead Mask to generate Masked Score Matrix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 xml:space="preserve">The reason for the mask is because once the model </w:t>
      </w:r>
      <w:r>
        <w:rPr>
          <w:sz w:val="24"/>
          <w:szCs w:val="24"/>
          <w:rtl w:val="0"/>
        </w:rPr>
        <w:t>calculates</w:t>
      </w:r>
      <w:r>
        <w:rPr>
          <w:rFonts w:ascii="Calibri" w:hAnsi="Calibri" w:eastAsia="Calibri" w:cs="Calibri"/>
          <w:b w:val="0"/>
          <w:i w:val="0"/>
          <w:smallCaps w:val="0"/>
          <w:strike w:val="0"/>
          <w:color w:val="000000"/>
          <w:sz w:val="24"/>
          <w:szCs w:val="24"/>
          <w:u w:val="none"/>
          <w:shd w:val="clear" w:fill="auto"/>
          <w:vertAlign w:val="baseline"/>
          <w:rtl w:val="0"/>
        </w:rPr>
        <w:t xml:space="preserve"> the softmax of the masked scores, the negative infinities get zeroed out, leaving zero attention scores for future tokens. This essentially tells the model to put no focus on those words whose </w:t>
      </w:r>
      <w:r>
        <w:rPr>
          <w:sz w:val="24"/>
          <w:szCs w:val="24"/>
          <w:rtl w:val="0"/>
        </w:rPr>
        <w:t>attention</w:t>
      </w:r>
      <w:r>
        <w:rPr>
          <w:rFonts w:ascii="Calibri" w:hAnsi="Calibri" w:eastAsia="Calibri" w:cs="Calibri"/>
          <w:b w:val="0"/>
          <w:i w:val="0"/>
          <w:smallCaps w:val="0"/>
          <w:strike w:val="0"/>
          <w:color w:val="000000"/>
          <w:sz w:val="24"/>
          <w:szCs w:val="24"/>
          <w:u w:val="none"/>
          <w:shd w:val="clear" w:fill="auto"/>
          <w:vertAlign w:val="baseline"/>
          <w:rtl w:val="0"/>
        </w:rPr>
        <w:t xml:space="preserve"> scores are zero. This masking is the </w:t>
      </w:r>
      <w:r>
        <w:rPr>
          <w:rFonts w:ascii="Calibri" w:hAnsi="Calibri" w:eastAsia="Calibri" w:cs="Calibri"/>
          <w:b/>
          <w:i w:val="0"/>
          <w:smallCaps w:val="0"/>
          <w:strike w:val="0"/>
          <w:color w:val="000000"/>
          <w:sz w:val="24"/>
          <w:szCs w:val="24"/>
          <w:u w:val="none"/>
          <w:shd w:val="clear" w:fill="auto"/>
          <w:vertAlign w:val="baseline"/>
          <w:rtl w:val="0"/>
        </w:rPr>
        <w:t>only difference</w:t>
      </w:r>
      <w:r>
        <w:rPr>
          <w:rFonts w:ascii="Calibri" w:hAnsi="Calibri" w:eastAsia="Calibri" w:cs="Calibri"/>
          <w:b w:val="0"/>
          <w:i w:val="0"/>
          <w:smallCaps w:val="0"/>
          <w:strike w:val="0"/>
          <w:color w:val="000000"/>
          <w:sz w:val="24"/>
          <w:szCs w:val="24"/>
          <w:u w:val="none"/>
          <w:shd w:val="clear" w:fill="auto"/>
          <w:vertAlign w:val="baseline"/>
          <w:rtl w:val="0"/>
        </w:rPr>
        <w:t xml:space="preserve"> in how the attention scores are calculated in the first multi-headed attention layer. This layer still has multiple </w:t>
      </w:r>
      <w:r>
        <w:rPr>
          <w:sz w:val="24"/>
          <w:szCs w:val="24"/>
          <w:rtl w:val="0"/>
        </w:rPr>
        <w:t>heads that</w:t>
      </w:r>
      <w:r>
        <w:rPr>
          <w:rFonts w:ascii="Calibri" w:hAnsi="Calibri" w:eastAsia="Calibri" w:cs="Calibri"/>
          <w:b w:val="0"/>
          <w:i w:val="0"/>
          <w:smallCaps w:val="0"/>
          <w:strike w:val="0"/>
          <w:color w:val="000000"/>
          <w:sz w:val="24"/>
          <w:szCs w:val="24"/>
          <w:u w:val="none"/>
          <w:shd w:val="clear" w:fill="auto"/>
          <w:vertAlign w:val="baseline"/>
          <w:rtl w:val="0"/>
        </w:rPr>
        <w:t xml:space="preserve"> the mask is being applied to, before getting concatenated and fed through a linear layer for further processing. The output of the first multi-headed attention is a masked output vector with information on how the model should attend </w:t>
      </w:r>
      <w:r>
        <w:rPr>
          <w:sz w:val="24"/>
          <w:szCs w:val="24"/>
          <w:rtl w:val="0"/>
        </w:rPr>
        <w:t>to the</w:t>
      </w:r>
      <w:r>
        <w:rPr>
          <w:rFonts w:ascii="Calibri" w:hAnsi="Calibri" w:eastAsia="Calibri" w:cs="Calibri"/>
          <w:b w:val="0"/>
          <w:i w:val="0"/>
          <w:smallCaps w:val="0"/>
          <w:strike w:val="0"/>
          <w:color w:val="000000"/>
          <w:sz w:val="24"/>
          <w:szCs w:val="24"/>
          <w:u w:val="none"/>
          <w:shd w:val="clear" w:fill="auto"/>
          <w:vertAlign w:val="baseline"/>
          <w:rtl w:val="0"/>
        </w:rPr>
        <w:t xml:space="preserve"> decoder’s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114300" distR="114300">
            <wp:extent cx="3609975" cy="1819275"/>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49" name="image22.png"/>
                    <pic:cNvPicPr preferRelativeResize="0"/>
                  </pic:nvPicPr>
                  <pic:blipFill>
                    <a:blip r:embed="rId22"/>
                    <a:srcRect/>
                    <a:stretch>
                      <a:fillRect/>
                    </a:stretch>
                  </pic:blipFill>
                  <pic:spPr>
                    <a:xfrm>
                      <a:off x="0" y="0"/>
                      <a:ext cx="3609975" cy="18192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smallCaps w:val="0"/>
          <w:strike w:val="0"/>
          <w:color w:val="000000"/>
          <w:sz w:val="22"/>
          <w:szCs w:val="22"/>
          <w:u w:val="none"/>
          <w:shd w:val="clear" w:fill="auto"/>
          <w:vertAlign w:val="baseline"/>
        </w:rPr>
      </w:pPr>
      <w:r>
        <w:rPr>
          <w:rFonts w:ascii="Calibri" w:hAnsi="Calibri" w:eastAsia="Calibri" w:cs="Calibri"/>
          <w:b w:val="0"/>
          <w:i/>
          <w:smallCaps w:val="0"/>
          <w:strike w:val="0"/>
          <w:color w:val="000000"/>
          <w:sz w:val="22"/>
          <w:szCs w:val="22"/>
          <w:u w:val="none"/>
          <w:shd w:val="clear" w:fill="auto"/>
          <w:vertAlign w:val="baseline"/>
          <w:rtl w:val="0"/>
        </w:rPr>
        <w:t>Softmax Operation on the Masked Score Matrix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bookmarkStart w:id="2" w:name="_1fob9te" w:colFirst="0" w:colLast="0"/>
      <w:bookmarkEnd w:id="2"/>
      <w:r>
        <w:rPr>
          <w:rFonts w:ascii="Calibri" w:hAnsi="Calibri" w:eastAsia="Calibri" w:cs="Calibri"/>
          <w:b w:val="0"/>
          <w:i w:val="0"/>
          <w:smallCaps w:val="0"/>
          <w:strike w:val="0"/>
          <w:color w:val="000000"/>
          <w:sz w:val="24"/>
          <w:szCs w:val="24"/>
          <w:u w:val="none"/>
          <w:shd w:val="clear" w:fill="auto"/>
          <w:vertAlign w:val="baseline"/>
          <w:rtl w:val="0"/>
        </w:rPr>
        <w:t>For the second multi-headed attention layer, the encoder’s outputs are the queries and the keys, and the first multi-headed attention layer outputs act as the values. This process matches the encoder’s input to the decoder’s input, allowing the decoder to decide which encoder input is relevant to put a focus on. The output of the second multi-headed attention goes through a pointwise feedforward layer for further processing.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Pr>
      </w:pPr>
    </w:p>
    <w:p>
      <w:pPr>
        <w:spacing w:line="240" w:lineRule="auto"/>
        <w:rPr>
          <w:b/>
          <w:sz w:val="32"/>
          <w:szCs w:val="32"/>
        </w:rPr>
      </w:pPr>
      <w:r>
        <w:rPr>
          <w:b/>
          <w:sz w:val="32"/>
          <w:szCs w:val="32"/>
          <w:rtl w:val="0"/>
        </w:rPr>
        <w:t>4.3</w:t>
      </w:r>
      <w:r>
        <w:rPr>
          <w:b/>
          <w:sz w:val="32"/>
          <w:szCs w:val="32"/>
          <w:rtl w:val="0"/>
        </w:rPr>
        <w:tab/>
      </w:r>
      <w:r>
        <w:rPr>
          <w:b/>
          <w:sz w:val="32"/>
          <w:szCs w:val="32"/>
          <w:rtl w:val="0"/>
        </w:rPr>
        <w:t>Flowchart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tl w:val="0"/>
        </w:rPr>
      </w:pPr>
      <w:r>
        <w:rPr>
          <w:rFonts w:ascii="Calibri" w:hAnsi="Calibri" w:eastAsia="Calibri" w:cs="Calibri"/>
          <w:b w:val="0"/>
          <w:i w:val="0"/>
          <w:smallCaps w:val="0"/>
          <w:strike w:val="0"/>
          <w:color w:val="000000"/>
          <w:sz w:val="24"/>
          <w:szCs w:val="24"/>
          <w:u w:val="none"/>
          <w:shd w:val="clear" w:fill="auto"/>
          <w:vertAlign w:val="baseline"/>
          <w:rtl w:val="0"/>
        </w:rPr>
        <w:t>This is an overall proposed workflow for our open domain generative chatbot. The modules described in the flowchart are only an overview of an ongoing planning process which are subject to further changes (addition or removal of some modules) as we delve deeper into the implementation of 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4"/>
          <w:szCs w:val="24"/>
          <w:u w:val="none"/>
          <w:shd w:val="clear" w:fill="auto"/>
          <w:vertAlign w:val="baseline"/>
          <w:rtl w:val="0"/>
        </w:rPr>
      </w:pPr>
      <w:bookmarkStart w:id="5" w:name="_GoBack"/>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Calibri" w:hAnsi="Calibri" w:eastAsia="Calibri" w:cs="Calibri"/>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mc:AlternateContent>
          <mc:Choice Requires="wpg">
            <w:drawing>
              <wp:inline distT="114300" distB="114300" distL="114300" distR="114300">
                <wp:extent cx="4391025" cy="4105910"/>
                <wp:effectExtent l="0" t="0" r="0" b="0"/>
                <wp:docPr id="50" name="Group 50"/>
                <wp:cNvGraphicFramePr/>
                <a:graphic xmlns:a="http://schemas.openxmlformats.org/drawingml/2006/main">
                  <a:graphicData uri="http://schemas.microsoft.com/office/word/2010/wordprocessingGroup">
                    <wpg:wgp>
                      <wpg:cNvGrpSpPr/>
                      <wpg:grpSpPr>
                        <a:xfrm>
                          <a:off x="3150488" y="1765463"/>
                          <a:ext cx="4391025" cy="4106509"/>
                          <a:chOff x="3150488" y="1765463"/>
                          <a:chExt cx="4391025" cy="4102905"/>
                        </a:xfrm>
                      </wpg:grpSpPr>
                      <wpg:grpSp>
                        <wpg:cNvPr id="51" name="Group 51"/>
                        <wpg:cNvGrpSpPr/>
                        <wpg:grpSpPr>
                          <a:xfrm>
                            <a:off x="3150488" y="1765463"/>
                            <a:ext cx="4391025" cy="4102905"/>
                            <a:chOff x="2820975" y="412775"/>
                            <a:chExt cx="6169156" cy="6387669"/>
                          </a:xfrm>
                        </wpg:grpSpPr>
                        <wps:wsp>
                          <wps:cNvPr id="52" name="Shape 6"/>
                          <wps:cNvSpPr/>
                          <wps:spPr>
                            <a:xfrm>
                              <a:off x="2820975" y="412775"/>
                              <a:ext cx="6169150" cy="62727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 name="Shape 7"/>
                          <wps:cNvSpPr/>
                          <wps:spPr>
                            <a:xfrm>
                              <a:off x="3329881" y="565760"/>
                              <a:ext cx="1843257" cy="765000"/>
                            </a:xfrm>
                            <a:prstGeom prst="ellipse">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54" name="Shape 8"/>
                          <wps:cNvSpPr/>
                          <wps:spPr>
                            <a:xfrm>
                              <a:off x="3426971" y="652643"/>
                              <a:ext cx="1578279" cy="678133"/>
                            </a:xfrm>
                            <a:prstGeom prst="rect">
                              <a:avLst/>
                            </a:prstGeom>
                            <a:noFill/>
                            <a:ln>
                              <a:noFill/>
                            </a:ln>
                          </wps:spPr>
                          <wps:txbx>
                            <w:txbxContent>
                              <w:p>
                                <w:pPr>
                                  <w:spacing w:before="0" w:after="16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Start</w:t>
                                </w:r>
                              </w:p>
                            </w:txbxContent>
                          </wps:txbx>
                          <wps:bodyPr spcFirstLastPara="1" wrap="square" lIns="91425" tIns="91425" rIns="91425" bIns="91425" anchor="t" anchorCtr="0">
                            <a:noAutofit/>
                          </wps:bodyPr>
                        </wps:wsp>
                        <wps:wsp>
                          <wps:cNvPr id="57" name="Shape 9"/>
                          <wps:cNvSpPr/>
                          <wps:spPr>
                            <a:xfrm>
                              <a:off x="4083140" y="1330682"/>
                              <a:ext cx="267600" cy="492400"/>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58" name="Shape 10"/>
                          <wps:cNvSpPr/>
                          <wps:spPr>
                            <a:xfrm>
                              <a:off x="2820975" y="1823225"/>
                              <a:ext cx="2715600" cy="8127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63" name="Shape 11"/>
                          <wps:cNvSpPr/>
                          <wps:spPr>
                            <a:xfrm>
                              <a:off x="2892659" y="1748338"/>
                              <a:ext cx="2648700" cy="980331"/>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Selection of Conversational Dataset for Training the Transformer Model</w:t>
                                </w:r>
                              </w:p>
                            </w:txbxContent>
                          </wps:txbx>
                          <wps:bodyPr spcFirstLastPara="1" wrap="square" lIns="91425" tIns="91425" rIns="91425" bIns="91425" anchor="t" anchorCtr="0">
                            <a:noAutofit/>
                          </wps:bodyPr>
                        </wps:wsp>
                        <wps:wsp>
                          <wps:cNvPr id="64" name="Shape 12"/>
                          <wps:cNvSpPr/>
                          <wps:spPr>
                            <a:xfrm>
                              <a:off x="4083225" y="2635925"/>
                              <a:ext cx="267600" cy="516300"/>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65" name="Shape 13"/>
                          <wps:cNvSpPr/>
                          <wps:spPr>
                            <a:xfrm>
                              <a:off x="2878275" y="3157175"/>
                              <a:ext cx="2715600" cy="9180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center"/>
                                </w:pPr>
                              </w:p>
                            </w:txbxContent>
                          </wps:txbx>
                          <wps:bodyPr spcFirstLastPara="1" wrap="square" lIns="91425" tIns="91425" rIns="91425" bIns="91425" anchor="ctr" anchorCtr="0">
                            <a:noAutofit/>
                          </wps:bodyPr>
                        </wps:wsp>
                        <wps:wsp>
                          <wps:cNvPr id="66" name="Shape 14"/>
                          <wps:cNvSpPr/>
                          <wps:spPr>
                            <a:xfrm>
                              <a:off x="2887817" y="3116489"/>
                              <a:ext cx="2715599" cy="1086150"/>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Data Preprocessing for Preparing data for training purpose.</w:t>
                                </w:r>
                              </w:p>
                            </w:txbxContent>
                          </wps:txbx>
                          <wps:bodyPr spcFirstLastPara="1" wrap="square" lIns="91425" tIns="91425" rIns="91425" bIns="91425" anchor="t" anchorCtr="0">
                            <a:noAutofit/>
                          </wps:bodyPr>
                        </wps:wsp>
                        <wps:wsp>
                          <wps:cNvPr id="67" name="Shape 15"/>
                          <wps:cNvSpPr/>
                          <wps:spPr>
                            <a:xfrm>
                              <a:off x="4111738" y="4074799"/>
                              <a:ext cx="267600" cy="497199"/>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68" name="Shape 16"/>
                          <wps:cNvSpPr/>
                          <wps:spPr>
                            <a:xfrm>
                              <a:off x="2954775" y="4572400"/>
                              <a:ext cx="2715600" cy="7650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69" name="Shape 17"/>
                          <wps:cNvSpPr/>
                          <wps:spPr>
                            <a:xfrm>
                              <a:off x="2993025" y="4581950"/>
                              <a:ext cx="2648700" cy="765000"/>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Creating Training and Testing Data.</w:t>
                                </w:r>
                              </w:p>
                            </w:txbxContent>
                          </wps:txbx>
                          <wps:bodyPr spcFirstLastPara="1" wrap="square" lIns="91425" tIns="91425" rIns="91425" bIns="91425" anchor="t" anchorCtr="0">
                            <a:noAutofit/>
                          </wps:bodyPr>
                        </wps:wsp>
                        <wps:wsp>
                          <wps:cNvPr id="70" name="Shape 18"/>
                          <wps:cNvSpPr/>
                          <wps:spPr>
                            <a:xfrm>
                              <a:off x="4111751" y="5336893"/>
                              <a:ext cx="267600" cy="525798"/>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1" name="Shape 19"/>
                          <wps:cNvSpPr/>
                          <wps:spPr>
                            <a:xfrm>
                              <a:off x="2930775" y="5872800"/>
                              <a:ext cx="2773200" cy="8127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2" name="Shape 20"/>
                          <wps:cNvSpPr/>
                          <wps:spPr>
                            <a:xfrm>
                              <a:off x="2945209" y="5882444"/>
                              <a:ext cx="2782500" cy="918000"/>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18"/>
                                    <w:vertAlign w:val="baseline"/>
                                  </w:rPr>
                                  <w:t>Writing Code for the Transformer Architecture for Chatbot.</w:t>
                                </w:r>
                              </w:p>
                            </w:txbxContent>
                          </wps:txbx>
                          <wps:bodyPr spcFirstLastPara="1" wrap="square" lIns="91425" tIns="91425" rIns="91425" bIns="91425" anchor="t" anchorCtr="0">
                            <a:noAutofit/>
                          </wps:bodyPr>
                        </wps:wsp>
                        <wps:wsp>
                          <wps:cNvPr id="73" name="Shape 21"/>
                          <wps:cNvSpPr/>
                          <wps:spPr>
                            <a:xfrm rot="5400000" flipH="1">
                              <a:off x="5104005" y="1691407"/>
                              <a:ext cx="2476401" cy="579184"/>
                            </a:xfrm>
                            <a:prstGeom prst="bentUpArrow">
                              <a:avLst>
                                <a:gd name="adj1" fmla="val 25000"/>
                                <a:gd name="adj2" fmla="val 25000"/>
                                <a:gd name="adj3" fmla="val 25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4" name="Shape 22"/>
                          <wps:cNvSpPr/>
                          <wps:spPr>
                            <a:xfrm>
                              <a:off x="5703610" y="3116489"/>
                              <a:ext cx="566277" cy="3244669"/>
                            </a:xfrm>
                            <a:prstGeom prst="bentUpArrow">
                              <a:avLst>
                                <a:gd name="adj1" fmla="val 25000"/>
                                <a:gd name="adj2" fmla="val 24344"/>
                                <a:gd name="adj3" fmla="val 25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5" name="Shape 23"/>
                          <wps:cNvSpPr/>
                          <wps:spPr>
                            <a:xfrm>
                              <a:off x="6645825" y="412775"/>
                              <a:ext cx="2250900" cy="9180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6" name="Shape 24"/>
                          <wps:cNvSpPr/>
                          <wps:spPr>
                            <a:xfrm>
                              <a:off x="6677979" y="504610"/>
                              <a:ext cx="2217928" cy="842399"/>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Training the Transformer Model</w:t>
                                </w:r>
                              </w:p>
                            </w:txbxContent>
                          </wps:txbx>
                          <wps:bodyPr spcFirstLastPara="1" wrap="square" lIns="91425" tIns="91425" rIns="91425" bIns="91425" anchor="t" anchorCtr="0">
                            <a:noAutofit/>
                          </wps:bodyPr>
                        </wps:wsp>
                        <wps:wsp>
                          <wps:cNvPr id="77" name="Shape 25"/>
                          <wps:cNvSpPr/>
                          <wps:spPr>
                            <a:xfrm>
                              <a:off x="6691325" y="1914425"/>
                              <a:ext cx="2250900" cy="8607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78" name="Shape 26"/>
                          <wps:cNvSpPr/>
                          <wps:spPr>
                            <a:xfrm>
                              <a:off x="6653845" y="1865051"/>
                              <a:ext cx="2336286" cy="911566"/>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Conversing with the Transformer Bot</w:t>
                                </w:r>
                              </w:p>
                            </w:txbxContent>
                          </wps:txbx>
                          <wps:bodyPr spcFirstLastPara="1" wrap="square" lIns="91425" tIns="91425" rIns="91425" bIns="91425" anchor="t" anchorCtr="0">
                            <a:noAutofit/>
                          </wps:bodyPr>
                        </wps:wsp>
                        <wps:wsp>
                          <wps:cNvPr id="79" name="Shape 27"/>
                          <wps:cNvSpPr/>
                          <wps:spPr>
                            <a:xfrm>
                              <a:off x="6834153" y="4879975"/>
                              <a:ext cx="2061753" cy="961877"/>
                            </a:xfrm>
                            <a:prstGeom prst="flowChartConnector">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80" name="Shape 28"/>
                          <wps:cNvSpPr/>
                          <wps:spPr>
                            <a:xfrm>
                              <a:off x="6740250" y="3394600"/>
                              <a:ext cx="2217600" cy="9180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81" name="Shape 29"/>
                          <wps:cNvSpPr/>
                          <wps:spPr>
                            <a:xfrm>
                              <a:off x="6740530" y="3562429"/>
                              <a:ext cx="2249601" cy="602116"/>
                            </a:xfrm>
                            <a:prstGeom prst="rect">
                              <a:avLst/>
                            </a:prstGeom>
                            <a:noFill/>
                            <a:ln>
                              <a:noFill/>
                            </a:ln>
                          </wps:spPr>
                          <wps:txbx>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Interacting with the Bot</w:t>
                                </w:r>
                              </w:p>
                            </w:txbxContent>
                          </wps:txbx>
                          <wps:bodyPr spcFirstLastPara="1" wrap="square" lIns="91425" tIns="91425" rIns="91425" bIns="91425" anchor="t" anchorCtr="0">
                            <a:noAutofit/>
                          </wps:bodyPr>
                        </wps:wsp>
                        <wps:wsp>
                          <wps:cNvPr id="82" name="Shape 30"/>
                          <wps:cNvSpPr/>
                          <wps:spPr>
                            <a:xfrm>
                              <a:off x="7112582" y="5052465"/>
                              <a:ext cx="1436918" cy="666909"/>
                            </a:xfrm>
                            <a:prstGeom prst="rect">
                              <a:avLst/>
                            </a:prstGeom>
                            <a:noFill/>
                            <a:ln>
                              <a:noFill/>
                            </a:ln>
                          </wps:spPr>
                          <wps:txbx>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End</w:t>
                                </w:r>
                              </w:p>
                            </w:txbxContent>
                          </wps:txbx>
                          <wps:bodyPr spcFirstLastPara="1" wrap="square" lIns="91425" tIns="91425" rIns="91425" bIns="91425" anchor="t" anchorCtr="0">
                            <a:noAutofit/>
                          </wps:bodyPr>
                        </wps:wsp>
                        <wps:wsp>
                          <wps:cNvPr id="83" name="Shape 31"/>
                          <wps:cNvSpPr/>
                          <wps:spPr>
                            <a:xfrm>
                              <a:off x="7693861" y="1330493"/>
                              <a:ext cx="267600" cy="577182"/>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84" name="Shape 32"/>
                          <wps:cNvSpPr/>
                          <wps:spPr>
                            <a:xfrm>
                              <a:off x="7729645" y="2773912"/>
                              <a:ext cx="259325" cy="612390"/>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s:wsp>
                          <wps:cNvPr id="85" name="Shape 33"/>
                          <wps:cNvSpPr/>
                          <wps:spPr>
                            <a:xfrm>
                              <a:off x="7714683" y="4312201"/>
                              <a:ext cx="267600" cy="554817"/>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pPr>
                                  <w:spacing w:before="0" w:after="160" w:line="240" w:lineRule="auto"/>
                                  <w:ind w:left="0" w:right="0" w:firstLine="0"/>
                                  <w:jc w:val="left"/>
                                </w:pPr>
                              </w:p>
                            </w:txbxContent>
                          </wps:txbx>
                          <wps:bodyPr spcFirstLastPara="1" wrap="square" lIns="91425" tIns="91425" rIns="91425" bIns="91425" anchor="ctr" anchorCtr="0">
                            <a:noAutofit/>
                          </wps:bodyPr>
                        </wps:wsp>
                      </wpg:grpSp>
                    </wpg:wgp>
                  </a:graphicData>
                </a:graphic>
              </wp:inline>
            </w:drawing>
          </mc:Choice>
          <mc:Fallback>
            <w:pict>
              <v:group id="_x0000_s1026" o:spid="_x0000_s1026" o:spt="203" style="height:323.3pt;width:345.75pt;" coordorigin="3150488,1765463" coordsize="4391025,4102905" o:gfxdata="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">
                <o:lock v:ext="edit" aspectratio="f"/>
                <v:group id="_x0000_s1026" o:spid="_x0000_s1026" o:spt="203" style="position:absolute;left:3150488;top:1765463;height:4102905;width:4391025;" coordorigin="2820975,412775" coordsize="6169156,6387669"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Shape 6" o:spid="_x0000_s1026" o:spt="1" style="position:absolute;left:2820975;top:412775;height:6272725;width:6169150;v-text-anchor:middle;" filled="f" stroked="f" coordsize="21600,21600" o:gfxdata="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hXIC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7" o:spid="_x0000_s1026" o:spt="3" type="#_x0000_t3" style="position:absolute;left:3329881;top:565760;height:765000;width:1843257;v-text-anchor:middle;" fillcolor="#FFFFFF" filled="t" stroked="t" coordsize="21600,21600" o:gfxdata="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78h6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8" o:spid="_x0000_s1026" o:spt="1" style="position:absolute;left:3426971;top:652643;height:678133;width:1578279;" filled="f" stroked="f" coordsize="21600,21600" o:gfxdata="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eUJB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16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Start</w:t>
                          </w:r>
                        </w:p>
                      </w:txbxContent>
                    </v:textbox>
                  </v:rect>
                  <v:shape id="Shape 9" o:spid="_x0000_s1026" o:spt="67" type="#_x0000_t67" style="position:absolute;left:4083140;top:1330682;height:492400;width:267600;v-text-anchor:middle;" fillcolor="#FFFFFF" filled="t" stroked="t" coordsize="21600,21600" o:gfxdata="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kn/b4A&#10;AADbAAAADwAAAAAAAAABACAAAAAiAAAAZHJzL2Rvd25yZXYueG1sUEsBAhQAFAAAAAgAh07iQDMv&#10;BZ47AAAAOQAAABAAAAAAAAAAAQAgAAAADQEAAGRycy9zaGFwZXhtbC54bWxQSwUGAAAAAAYABgBb&#10;AQAAtwMAAAAA&#10;" adj="15731,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10" o:spid="_x0000_s1026" o:spt="1" style="position:absolute;left:2820975;top:1823225;height:812700;width:2715600;v-text-anchor:middle;" fillcolor="#FFFFFF" filled="t" stroked="t" coordsize="21600,21600" o:gfxdata="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TEtbgAAADbAAAA&#10;DwAAAAAAAAABACAAAAAiAAAAZHJzL2Rvd25yZXYueG1sUEsBAhQAFAAAAAgAh07iQDMvBZ47AAAA&#10;OQAAABAAAAAAAAAAAQAgAAAABwEAAGRycy9zaGFwZXhtbC54bWxQSwUGAAAAAAYABgBbAQAAsQMA&#10;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11" o:spid="_x0000_s1026" o:spt="1" style="position:absolute;left:2892659;top:1748338;height:980331;width:2648700;" filled="f" stroked="f" coordsize="21600,21600" o:gfxdata="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BCI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Selection of Conversational Dataset for Training the Transformer Model</w:t>
                          </w:r>
                        </w:p>
                      </w:txbxContent>
                    </v:textbox>
                  </v:rect>
                  <v:shape id="Shape 12" o:spid="_x0000_s1026" o:spt="67" type="#_x0000_t67" style="position:absolute;left:4083225;top:2635925;height:516300;width:267600;v-text-anchor:middle;" fillcolor="#FFFFFF" filled="t" stroked="t" coordsize="21600,21600" o:gfxdata="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jCGi8AAAA&#10;2wAAAA8AAAAAAAAAAQAgAAAAIgAAAGRycy9kb3ducmV2LnhtbFBLAQIUABQAAAAIAIdO4kAzLwWe&#10;OwAAADkAAAAQAAAAAAAAAAEAIAAAAAsBAABkcnMvc2hhcGV4bWwueG1sUEsFBgAAAAAGAAYAWwEA&#10;ALUDAAAAAA==&#10;" adj="16003,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13" o:spid="_x0000_s1026" o:spt="1" style="position:absolute;left:2878275;top:3157175;height:918000;width:2715600;v-text-anchor:middle;" fillcolor="#FFFFFF" filled="t" stroked="t" coordsize="21600,21600" o:gfxdata="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ZoZa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center"/>
                          </w:pPr>
                        </w:p>
                      </w:txbxContent>
                    </v:textbox>
                  </v:rect>
                  <v:rect id="Shape 14" o:spid="_x0000_s1026" o:spt="1" style="position:absolute;left:2887817;top:3116489;height:1086150;width:2715599;" filled="f" stroked="f" coordsize="21600,21600" o:gfxdata="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LsxC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Data Preprocessing for Preparing data for training purpose.</w:t>
                          </w:r>
                        </w:p>
                      </w:txbxContent>
                    </v:textbox>
                  </v:rect>
                  <v:shape id="Shape 15" o:spid="_x0000_s1026" o:spt="67" type="#_x0000_t67" style="position:absolute;left:4111738;top:4074799;height:497199;width:267600;v-text-anchor:middle;" fillcolor="#FFFFFF" filled="t" stroked="t" coordsize="21600,21600" o:gfxdata="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8QIa/&#10;AAAA2wAAAA8AAAAAAAAAAQAgAAAAIgAAAGRycy9kb3ducmV2LnhtbFBLAQIUABQAAAAIAIdO4kAz&#10;LwWeOwAAADkAAAAQAAAAAAAAAAEAIAAAAA4BAABkcnMvc2hhcGV4bWwueG1sUEsFBgAAAAAGAAYA&#10;WwEAALgDAAAAAA==&#10;" adj="15788,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16" o:spid="_x0000_s1026" o:spt="1" style="position:absolute;left:2954775;top:4572400;height:765000;width:2715600;v-text-anchor:middle;" fillcolor="#FFFFFF" filled="t" stroked="t" coordsize="21600,21600" o:gfxdata="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0GA4ItwAAANsAAAAP&#10;AAAAAAAAAAEAIAAAACIAAABkcnMvZG93bnJldi54bWxQSwECFAAUAAAACACHTuJAMy8FnjsAAAA5&#10;AAAAEAAAAAAAAAABACAAAAAGAQAAZHJzL3NoYXBleG1sLnhtbFBLBQYAAAAABgAGAFsBAACwAwAA&#10;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17" o:spid="_x0000_s1026" o:spt="1" style="position:absolute;left:2993025;top:4581950;height:765000;width:2648700;" filled="f" stroked="f" coordsize="21600,21600" o:gfxdata="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Cdi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Creating Training and Testing Data.</w:t>
                          </w:r>
                        </w:p>
                      </w:txbxContent>
                    </v:textbox>
                  </v:rect>
                  <v:shape id="Shape 18" o:spid="_x0000_s1026" o:spt="67" type="#_x0000_t67" style="position:absolute;left:4111751;top:5336893;height:525798;width:267600;v-text-anchor:middle;" fillcolor="#FFFFFF" filled="t" stroked="t" coordsize="21600,21600" o:gfxdata="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o674A&#10;AADbAAAADwAAAAAAAAABACAAAAAiAAAAZHJzL2Rvd25yZXYueG1sUEsBAhQAFAAAAAgAh07iQDMv&#10;BZ47AAAAOQAAABAAAAAAAAAAAQAgAAAADQEAAGRycy9zaGFwZXhtbC54bWxQSwUGAAAAAAYABgBb&#10;AQAAtwMAAAAA&#10;" adj="16104,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19" o:spid="_x0000_s1026" o:spt="1" style="position:absolute;left:2930775;top:5872800;height:812700;width:2773200;v-text-anchor:middle;" fillcolor="#FFFFFF" filled="t" stroked="t" coordsize="21600,21600" o:gfxdata="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zFIugAAANsA&#10;AAAPAAAAAAAAAAEAIAAAACIAAABkcnMvZG93bnJldi54bWxQSwECFAAUAAAACACHTuJAMy8FnjsA&#10;AAA5AAAAEAAAAAAAAAABACAAAAAJAQAAZHJzL3NoYXBleG1sLnhtbFBLBQYAAAAABgAGAFsBAACz&#10;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20" o:spid="_x0000_s1026" o:spt="1" style="position:absolute;left:2945209;top:5882444;height:918000;width:2782500;" filled="f" stroked="f" coordsize="21600,21600" o:gfxdata="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aSPO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18"/>
                              <w:vertAlign w:val="baseline"/>
                            </w:rPr>
                            <w:t>Writing Code for the Transformer Architecture for Chatbot.</w:t>
                          </w:r>
                        </w:p>
                      </w:txbxContent>
                    </v:textbox>
                  </v:rect>
                  <v:shape id="Shape 21" o:spid="_x0000_s1026" style="position:absolute;left:5104005;top:1691407;flip:x;height:579184;width:2476401;rotation:-5898240f;v-text-anchor:middle;" fillcolor="#FFFFFF" filled="t" stroked="t" coordsize="2476401,579184" o:gfxdata="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h5Br4A&#10;AADbAAAADwAAAAAAAAABACAAAAAiAAAAZHJzL2Rvd25yZXYueG1sUEsBAhQAFAAAAAgAh07iQDMv&#10;BZ47AAAAOQAAABAAAAAAAAAAAQAgAAAADQEAAGRycy9zaGFwZXhtbC54bWxQSwUGAAAAAAYABgBb&#10;AQAAtwMAAAAA&#10;" path="m0,434388l2259207,434388,2259207,144796,2186809,144796,2331605,0,2476401,144796,2404003,144796,2404003,579184,0,579184xe">
                    <v:path textboxrect="0,0,2476401,579184" o:connectlocs="2331605,0;2186809,144796;0,506786;1202001,579184;2404003,361990;2476401,144796" o:connectangles="247,164,164,82,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shape id="Shape 22" o:spid="_x0000_s1026" style="position:absolute;left:5703610;top:3116489;height:3244669;width:566277;v-text-anchor:middle;" fillcolor="#FFFFFF" filled="t" stroked="t" coordsize="566277,3244669" o:gfxdata="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CWwRvQAA&#10;ANsAAAAPAAAAAAAAAAEAIAAAACIAAABkcnMvZG93bnJldi54bWxQSwECFAAUAAAACACHTuJAMy8F&#10;njsAAAA5AAAAEAAAAAAAAAABACAAAAAMAQAAZHJzL3NoYXBleG1sLnhtbFBLBQYAAAAABgAGAFsB&#10;AAC2AwAAAAA=&#10;" path="m0,3103099l357637,3103099,357637,141569,290568,141569,428422,0,566277,141569,499207,141569,499207,3244669,0,3244669xe">
                    <v:path textboxrect="0,0,566277,3244669" o:connectlocs="428422,0;290568,141569;0,3173884;249603,3244669;499207,1693119;566277,141569" o:connectangles="247,164,164,82,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23" o:spid="_x0000_s1026" o:spt="1" style="position:absolute;left:6645825;top:412775;height:918000;width:2250900;v-text-anchor:middle;" fillcolor="#FFFFFF" filled="t" stroked="t" coordsize="21600,21600" o:gfxdata="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N0u8AAAA&#10;2wAAAA8AAAAAAAAAAQAgAAAAIgAAAGRycy9kb3ducmV2LnhtbFBLAQIUABQAAAAIAIdO4kAzLwWe&#10;OwAAADkAAAAQAAAAAAAAAAEAIAAAAAsBAABkcnMvc2hhcGV4bWwueG1sUEsFBgAAAAAGAAYAWwEA&#10;ALU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24" o:spid="_x0000_s1026" o:spt="1" style="position:absolute;left:6677979;top:504610;height:842399;width:2217928;" filled="f" stroked="f" coordsize="21600,21600" o:gfxdata="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iXN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Training the Transformer Model</w:t>
                          </w:r>
                        </w:p>
                      </w:txbxContent>
                    </v:textbox>
                  </v:rect>
                  <v:rect id="Shape 25" o:spid="_x0000_s1026" o:spt="1" style="position:absolute;left:6691325;top:1914425;height:860700;width:2250900;v-text-anchor:middle;" fillcolor="#FFFFFF" filled="t" stroked="t" coordsize="21600,21600" o:gfxdata="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4Mp7sAAADb&#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26" o:spid="_x0000_s1026" o:spt="1" style="position:absolute;left:6653845;top:1865051;height:911566;width:2336286;" filled="f" stroked="f" coordsize="21600,21600" o:gfxdata="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gRQkugAAANs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Writing Code for Conversing with the Transformer Bot</w:t>
                          </w:r>
                        </w:p>
                      </w:txbxContent>
                    </v:textbox>
                  </v:rect>
                  <v:shape id="Shape 27" o:spid="_x0000_s1026" o:spt="120" type="#_x0000_t120" style="position:absolute;left:6834153;top:4879975;height:961877;width:2061753;v-text-anchor:middle;" fillcolor="#FFFFFF" filled="t" stroked="t" coordsize="21600,21600" o:gfxdata="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7s8sbsAAADb&#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rect id="Shape 28" o:spid="_x0000_s1026" o:spt="1" style="position:absolute;left:6740250;top:3394600;height:918000;width:2217600;v-text-anchor:middle;" fillcolor="#FFFFFF" filled="t" stroked="t" coordsize="21600,21600" o:gfxdata="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6YuT0twAAANsAAAAP&#10;AAAAAAAAAAEAIAAAACIAAABkcnMvZG93bnJldi54bWxQSwECFAAUAAAACACHTuJAMy8FnjsAAAA5&#10;AAAAEAAAAAAAAAABACAAAAAGAQAAZHJzL3NoYXBleG1sLnhtbFBLBQYAAAAABgAGAFsBAACwAwAA&#10;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rect>
                  <v:rect id="Shape 29" o:spid="_x0000_s1026" o:spt="1" style="position:absolute;left:6740530;top:3562429;height:602116;width:2249601;" filled="f" stroked="f" coordsize="21600,21600" o:gfxdata="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uzZ6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val="0"/>
                              <w:i w:val="0"/>
                              <w:smallCaps w:val="0"/>
                              <w:strike w:val="0"/>
                              <w:color w:val="000000"/>
                              <w:sz w:val="20"/>
                              <w:vertAlign w:val="baseline"/>
                            </w:rPr>
                            <w:t>Interacting with the Bot</w:t>
                          </w:r>
                        </w:p>
                      </w:txbxContent>
                    </v:textbox>
                  </v:rect>
                  <v:rect id="Shape 30" o:spid="_x0000_s1026" o:spt="1" style="position:absolute;left:7112582;top:5052465;height:666909;width:1436918;" filled="f" stroked="f" coordsize="21600,21600" o:gfxdata="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8U+m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160" w:line="240" w:lineRule="auto"/>
                            <w:ind w:left="0" w:right="0" w:firstLine="0"/>
                            <w:jc w:val="center"/>
                          </w:pPr>
                          <w:r>
                            <w:rPr>
                              <w:rFonts w:ascii="Calibri" w:hAnsi="Calibri" w:eastAsia="Calibri" w:cs="Calibri"/>
                              <w:b w:val="0"/>
                              <w:i w:val="0"/>
                              <w:smallCaps w:val="0"/>
                              <w:strike w:val="0"/>
                              <w:color w:val="000000"/>
                              <w:sz w:val="28"/>
                              <w:vertAlign w:val="baseline"/>
                            </w:rPr>
                            <w:t>End</w:t>
                          </w:r>
                        </w:p>
                      </w:txbxContent>
                    </v:textbox>
                  </v:rect>
                  <v:shape id="Shape 31" o:spid="_x0000_s1026" o:spt="67" type="#_x0000_t67" style="position:absolute;left:7693861;top:1330493;height:577182;width:267600;v-text-anchor:middle;" fillcolor="#FFFFFF" filled="t" stroked="t" coordsize="21600,21600" o:gfxdata="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4lRr4A&#10;AADbAAAADwAAAAAAAAABACAAAAAiAAAAZHJzL2Rvd25yZXYueG1sUEsBAhQAFAAAAAgAh07iQDMv&#10;BZ47AAAAOQAAABAAAAAAAAAAAQAgAAAADQEAAGRycy9zaGFwZXhtbC54bWxQSwUGAAAAAAYABgBb&#10;AQAAtwMAAAAA&#10;" adj="16593,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shape id="Shape 32" o:spid="_x0000_s1026" o:spt="67" type="#_x0000_t67" style="position:absolute;left:7729645;top:2773912;height:612390;width:259325;v-text-anchor:middle;" fillcolor="#FFFFFF" filled="t" stroked="t" coordsize="21600,21600" o:gfxdata="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OZFbsAAADb&#10;AAAADwAAAAAAAAABACAAAAAiAAAAZHJzL2Rvd25yZXYueG1sUEsBAhQAFAAAAAgAh07iQDMvBZ47&#10;AAAAOQAAABAAAAAAAAAAAQAgAAAACgEAAGRycy9zaGFwZXhtbC54bWxQSwUGAAAAAAYABgBbAQAA&#10;tAMAAAAA&#10;" adj="1702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shape id="Shape 33" o:spid="_x0000_s1026" o:spt="67" type="#_x0000_t67" style="position:absolute;left:7714683;top:4312201;height:554817;width:267600;v-text-anchor:middle;" fillcolor="#FFFFFF" filled="t" stroked="t" coordsize="21600,21600" o:gfxdata="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SdulugAAANsA&#10;AAAPAAAAAAAAAAEAIAAAACIAAABkcnMvZG93bnJldi54bWxQSwECFAAUAAAACACHTuJAMy8FnjsA&#10;AAA5AAAAEAAAAAAAAAABACAAAAAJAQAAZHJzL3NoYXBleG1sLnhtbFBLBQYAAAAABgAGAFsBAACz&#10;AwAAAAA=&#10;" adj="16391,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160" w:line="240" w:lineRule="auto"/>
                            <w:ind w:left="0" w:right="0" w:firstLine="0"/>
                            <w:jc w:val="left"/>
                          </w:pPr>
                        </w:p>
                      </w:txbxContent>
                    </v:textbox>
                  </v:shape>
                </v:group>
                <w10:wrap type="none"/>
                <w10:anchorlock/>
              </v:group>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40"/>
          <w:szCs w:val="4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r>
        <w:rPr>
          <w:rFonts w:ascii="Calibri" w:hAnsi="Calibri" w:eastAsia="Calibri" w:cs="Calibri"/>
          <w:b/>
          <w:i w:val="0"/>
          <w:smallCaps w:val="0"/>
          <w:strike w:val="0"/>
          <w:color w:val="000000"/>
          <w:sz w:val="40"/>
          <w:szCs w:val="40"/>
          <w:u w:val="none"/>
          <w:shd w:val="clear" w:fill="auto"/>
          <w:vertAlign w:val="baseline"/>
          <w:rtl w:val="0"/>
        </w:rPr>
        <w:t>References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40"/>
          <w:szCs w:val="40"/>
          <w:u w:val="none"/>
          <w:shd w:val="clear" w:fill="auto"/>
          <w:vertAlign w:val="baseline"/>
        </w:rPr>
      </w:pPr>
    </w:p>
    <w:p>
      <w:pPr>
        <w:pBdr>
          <w:top w:val="none" w:color="auto" w:sz="0" w:space="0"/>
          <w:left w:val="none" w:color="auto" w:sz="0" w:space="0"/>
          <w:bottom w:val="none" w:color="auto" w:sz="0" w:space="0"/>
          <w:right w:val="none" w:color="auto" w:sz="0" w:space="0"/>
          <w:between w:val="none" w:color="auto" w:sz="0" w:space="0"/>
        </w:pBdr>
        <w:rPr>
          <w:sz w:val="24"/>
          <w:szCs w:val="24"/>
        </w:rPr>
      </w:pPr>
      <w:r>
        <w:rPr>
          <w:i/>
          <w:sz w:val="24"/>
          <w:szCs w:val="24"/>
          <w:rtl w:val="0"/>
        </w:rPr>
        <w:t>Asoke Nath, Rupamita Sarkar, Swastik Mitra, Rohitaswa Pradhan</w:t>
      </w:r>
      <w:r>
        <w:rPr>
          <w:sz w:val="24"/>
          <w:szCs w:val="24"/>
          <w:rtl w:val="0"/>
        </w:rPr>
        <w:t xml:space="preserve">, </w:t>
      </w:r>
      <w:r>
        <w:rPr>
          <w:b/>
          <w:sz w:val="24"/>
          <w:szCs w:val="24"/>
          <w:rtl w:val="0"/>
        </w:rPr>
        <w:t>“Designing and Implementing Conversational Intelligent Chatbot Using Natural Language Processing”</w:t>
      </w:r>
      <w:r>
        <w:rPr>
          <w:sz w:val="24"/>
          <w:szCs w:val="24"/>
          <w:rtl w:val="0"/>
        </w:rPr>
        <w:t xml:space="preserve">, </w:t>
      </w:r>
      <w:r>
        <w:rPr>
          <w:i/>
          <w:sz w:val="24"/>
          <w:szCs w:val="24"/>
          <w:rtl w:val="0"/>
        </w:rPr>
        <w:t>International Journal of Scientific in Computer Science, Engineering and Information Technology (IJSRCSEIT)</w:t>
      </w:r>
      <w:r>
        <w:rPr>
          <w:sz w:val="24"/>
          <w:szCs w:val="24"/>
          <w:rtl w:val="0"/>
        </w:rPr>
        <w:t>, 22</w:t>
      </w:r>
      <w:r>
        <w:rPr>
          <w:sz w:val="24"/>
          <w:szCs w:val="24"/>
          <w:vertAlign w:val="superscript"/>
          <w:rtl w:val="0"/>
        </w:rPr>
        <w:t>nd</w:t>
      </w:r>
      <w:r>
        <w:rPr>
          <w:sz w:val="24"/>
          <w:szCs w:val="24"/>
          <w:rtl w:val="0"/>
        </w:rPr>
        <w:t xml:space="preserve"> May 2021.</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fldChar w:fldCharType="begin"/>
      </w:r>
      <w:r>
        <w:instrText xml:space="preserve"> HYPERLINK "https://www.tensorflow.org/text/tutorials/transformer" \h </w:instrText>
      </w:r>
      <w:r>
        <w:fldChar w:fldCharType="separate"/>
      </w:r>
      <w:r>
        <w:rPr>
          <w:b/>
          <w:color w:val="000000"/>
          <w:sz w:val="24"/>
          <w:szCs w:val="24"/>
          <w:rtl w:val="0"/>
        </w:rPr>
        <w:t>Transformer model for language understanding</w:t>
      </w:r>
      <w:r>
        <w:rPr>
          <w:b/>
          <w:color w:val="000000"/>
          <w:sz w:val="24"/>
          <w:szCs w:val="24"/>
          <w:rtl w:val="0"/>
        </w:rPr>
        <w:fldChar w:fldCharType="end"/>
      </w:r>
      <w:r>
        <w:rPr>
          <w:b/>
          <w:color w:val="000000"/>
          <w:sz w:val="24"/>
          <w:szCs w:val="24"/>
          <w:rtl w:val="0"/>
        </w:rPr>
        <w:t xml:space="preserve">, </w:t>
      </w:r>
      <w:r>
        <w:rPr>
          <w:i/>
          <w:color w:val="000000"/>
          <w:sz w:val="24"/>
          <w:szCs w:val="24"/>
          <w:rtl w:val="0"/>
        </w:rPr>
        <w:t>Tensorflow Documentation</w:t>
      </w:r>
    </w:p>
    <w:p>
      <w:pPr>
        <w:pBdr>
          <w:top w:val="none" w:color="auto" w:sz="0" w:space="0"/>
          <w:left w:val="none" w:color="auto" w:sz="0" w:space="0"/>
          <w:bottom w:val="none" w:color="auto" w:sz="0" w:space="0"/>
          <w:right w:val="none" w:color="auto" w:sz="0" w:space="0"/>
          <w:between w:val="none" w:color="auto" w:sz="0" w:space="0"/>
        </w:pBdr>
        <w:rPr>
          <w:sz w:val="24"/>
          <w:szCs w:val="24"/>
        </w:rPr>
      </w:pPr>
      <w:r>
        <w:rPr>
          <w:i/>
          <w:sz w:val="24"/>
          <w:szCs w:val="24"/>
          <w:rtl w:val="0"/>
        </w:rPr>
        <w:t>Denny Britz</w:t>
      </w:r>
      <w:r>
        <w:rPr>
          <w:sz w:val="24"/>
          <w:szCs w:val="24"/>
          <w:rtl w:val="0"/>
        </w:rPr>
        <w:t xml:space="preserve">, </w:t>
      </w:r>
      <w:r>
        <w:rPr>
          <w:b/>
          <w:sz w:val="24"/>
          <w:szCs w:val="24"/>
          <w:rtl w:val="0"/>
        </w:rPr>
        <w:t>“Recurrent Neural Network Series”</w:t>
      </w:r>
      <w:r>
        <w:rPr>
          <w:sz w:val="24"/>
          <w:szCs w:val="24"/>
          <w:rtl w:val="0"/>
        </w:rPr>
        <w:t xml:space="preserve">, </w:t>
      </w:r>
      <w:r>
        <w:rPr>
          <w:i/>
          <w:color w:val="000000"/>
          <w:sz w:val="24"/>
          <w:szCs w:val="24"/>
          <w:rtl w:val="0"/>
        </w:rPr>
        <w:t>Wild ML</w:t>
      </w:r>
      <w:r>
        <w:rPr>
          <w:i/>
          <w:sz w:val="24"/>
          <w:szCs w:val="24"/>
          <w:rtl w:val="0"/>
        </w:rPr>
        <w:t>,</w:t>
      </w:r>
      <w:r>
        <w:rPr>
          <w:rtl w:val="0"/>
        </w:rPr>
        <w:t xml:space="preserve"> </w:t>
      </w:r>
      <w:r>
        <w:rPr>
          <w:sz w:val="24"/>
          <w:szCs w:val="24"/>
          <w:rtl w:val="0"/>
        </w:rPr>
        <w:t>17</w:t>
      </w:r>
      <w:r>
        <w:rPr>
          <w:sz w:val="24"/>
          <w:szCs w:val="24"/>
          <w:vertAlign w:val="superscript"/>
          <w:rtl w:val="0"/>
        </w:rPr>
        <w:t>th</w:t>
      </w:r>
      <w:r>
        <w:rPr>
          <w:sz w:val="24"/>
          <w:szCs w:val="24"/>
          <w:rtl w:val="0"/>
        </w:rPr>
        <w:t xml:space="preserve">  September 2015</w:t>
      </w:r>
    </w:p>
    <w:p>
      <w:pPr>
        <w:spacing w:after="0" w:line="240" w:lineRule="auto"/>
        <w:jc w:val="both"/>
        <w:rPr>
          <w:sz w:val="24"/>
          <w:szCs w:val="24"/>
        </w:rPr>
      </w:pPr>
      <w:r>
        <w:rPr>
          <w:i/>
          <w:sz w:val="24"/>
          <w:szCs w:val="24"/>
          <w:rtl w:val="0"/>
        </w:rPr>
        <w:t xml:space="preserve">Toma´s Mikolov, Stefan Kombrink, Luka´s Burget, Jan “Honza” Cernock, Sanjeev Khudanpur, </w:t>
      </w:r>
      <w:r>
        <w:rPr>
          <w:b/>
          <w:sz w:val="24"/>
          <w:szCs w:val="24"/>
          <w:rtl w:val="0"/>
        </w:rPr>
        <w:t>“Extensions of Recurrent Neural Networks Language Model”</w:t>
      </w:r>
      <w:r>
        <w:rPr>
          <w:sz w:val="24"/>
          <w:szCs w:val="24"/>
          <w:rtl w:val="0"/>
        </w:rPr>
        <w:t xml:space="preserve">, </w:t>
      </w:r>
      <w:r>
        <w:rPr>
          <w:i/>
          <w:sz w:val="24"/>
          <w:szCs w:val="24"/>
          <w:rtl w:val="0"/>
        </w:rPr>
        <w:t>John Hopkins University USA</w:t>
      </w:r>
      <w:r>
        <w:rPr>
          <w:sz w:val="24"/>
          <w:szCs w:val="24"/>
          <w:rtl w:val="0"/>
        </w:rPr>
        <w:t>, 1</w:t>
      </w:r>
      <w:r>
        <w:rPr>
          <w:sz w:val="24"/>
          <w:szCs w:val="24"/>
          <w:vertAlign w:val="superscript"/>
          <w:rtl w:val="0"/>
        </w:rPr>
        <w:t>st</w:t>
      </w:r>
      <w:r>
        <w:rPr>
          <w:sz w:val="24"/>
          <w:szCs w:val="24"/>
          <w:rtl w:val="0"/>
        </w:rPr>
        <w:t xml:space="preserve"> June 2011</w:t>
      </w:r>
    </w:p>
    <w:p>
      <w:pPr>
        <w:spacing w:after="0" w:line="240" w:lineRule="auto"/>
        <w:jc w:val="both"/>
        <w:rPr>
          <w:sz w:val="24"/>
          <w:szCs w:val="24"/>
        </w:rPr>
      </w:pPr>
    </w:p>
    <w:p>
      <w:pPr>
        <w:pBdr>
          <w:top w:val="none" w:color="auto" w:sz="0" w:space="0"/>
          <w:left w:val="none" w:color="auto" w:sz="0" w:space="0"/>
          <w:bottom w:val="none" w:color="auto" w:sz="0" w:space="0"/>
          <w:right w:val="none" w:color="auto" w:sz="0" w:space="0"/>
          <w:between w:val="none" w:color="auto" w:sz="0" w:space="0"/>
        </w:pBdr>
        <w:jc w:val="both"/>
        <w:rPr>
          <w:sz w:val="24"/>
          <w:szCs w:val="24"/>
        </w:rPr>
      </w:pPr>
      <w:r>
        <w:rPr>
          <w:i/>
          <w:sz w:val="24"/>
          <w:szCs w:val="24"/>
          <w:rtl w:val="0"/>
        </w:rPr>
        <w:t>Christopher Olah</w:t>
      </w:r>
      <w:r>
        <w:rPr>
          <w:sz w:val="24"/>
          <w:szCs w:val="24"/>
          <w:rtl w:val="0"/>
        </w:rPr>
        <w:t xml:space="preserve">, </w:t>
      </w:r>
      <w:r>
        <w:rPr>
          <w:b/>
          <w:sz w:val="24"/>
          <w:szCs w:val="24"/>
          <w:rtl w:val="0"/>
        </w:rPr>
        <w:t>“Understanding LSTM Networks”</w:t>
      </w:r>
      <w:r>
        <w:rPr>
          <w:sz w:val="24"/>
          <w:szCs w:val="24"/>
          <w:rtl w:val="0"/>
        </w:rPr>
        <w:t>, Colah’s Blog, 27</w:t>
      </w:r>
      <w:r>
        <w:rPr>
          <w:sz w:val="24"/>
          <w:szCs w:val="24"/>
          <w:vertAlign w:val="superscript"/>
          <w:rtl w:val="0"/>
        </w:rPr>
        <w:t>th</w:t>
      </w:r>
      <w:r>
        <w:rPr>
          <w:sz w:val="24"/>
          <w:szCs w:val="24"/>
          <w:rtl w:val="0"/>
        </w:rPr>
        <w:t xml:space="preserve"> August 2015</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bookmarkStart w:id="3" w:name="_3znysh7" w:colFirst="0" w:colLast="0"/>
      <w:bookmarkEnd w:id="3"/>
      <w:r>
        <w:rPr>
          <w:i/>
          <w:sz w:val="24"/>
          <w:szCs w:val="24"/>
          <w:rtl w:val="0"/>
        </w:rPr>
        <w:t xml:space="preserve">Ilya Sutskever, Oriol Vinyals, Quoc V.Le, </w:t>
      </w:r>
      <w:r>
        <w:rPr>
          <w:b/>
          <w:sz w:val="24"/>
          <w:szCs w:val="24"/>
          <w:rtl w:val="0"/>
        </w:rPr>
        <w:t>“Sequence to Sequence Learning with Neural Networks”</w:t>
      </w:r>
      <w:r>
        <w:rPr>
          <w:sz w:val="24"/>
          <w:szCs w:val="24"/>
          <w:rtl w:val="0"/>
        </w:rPr>
        <w:t>,</w:t>
      </w:r>
      <w:r>
        <w:rPr>
          <w:i/>
          <w:sz w:val="24"/>
          <w:szCs w:val="24"/>
          <w:rtl w:val="0"/>
        </w:rPr>
        <w:t xml:space="preserve"> </w:t>
      </w:r>
      <w:r>
        <w:fldChar w:fldCharType="begin"/>
      </w:r>
      <w:r>
        <w:instrText xml:space="preserve"> HYPERLINK "https://arxiv.org/abs/1409.3215" \h </w:instrText>
      </w:r>
      <w:r>
        <w:fldChar w:fldCharType="separate"/>
      </w:r>
      <w:r>
        <w:rPr>
          <w:i/>
          <w:color w:val="000000"/>
          <w:sz w:val="24"/>
          <w:szCs w:val="24"/>
          <w:rtl w:val="0"/>
        </w:rPr>
        <w:t>arXiv:1409.3215</w:t>
      </w:r>
      <w:r>
        <w:rPr>
          <w:i/>
          <w:color w:val="000000"/>
          <w:sz w:val="24"/>
          <w:szCs w:val="24"/>
          <w:rtl w:val="0"/>
        </w:rPr>
        <w:fldChar w:fldCharType="end"/>
      </w:r>
      <w:r>
        <w:rPr>
          <w:i/>
          <w:color w:val="000000"/>
          <w:sz w:val="24"/>
          <w:szCs w:val="24"/>
          <w:rtl w:val="0"/>
        </w:rPr>
        <w:t xml:space="preserve">, </w:t>
      </w:r>
      <w:r>
        <w:rPr>
          <w:color w:val="000000"/>
          <w:sz w:val="24"/>
          <w:szCs w:val="24"/>
          <w:rtl w:val="0"/>
        </w:rPr>
        <w:t>10</w:t>
      </w:r>
      <w:r>
        <w:rPr>
          <w:color w:val="000000"/>
          <w:sz w:val="24"/>
          <w:szCs w:val="24"/>
          <w:vertAlign w:val="superscript"/>
          <w:rtl w:val="0"/>
        </w:rPr>
        <w:t>th</w:t>
      </w:r>
      <w:r>
        <w:rPr>
          <w:color w:val="000000"/>
          <w:sz w:val="24"/>
          <w:szCs w:val="24"/>
          <w:rtl w:val="0"/>
        </w:rPr>
        <w:t xml:space="preserve"> September 2014</w:t>
      </w:r>
    </w:p>
    <w:p>
      <w:pPr>
        <w:spacing w:after="0" w:line="240" w:lineRule="auto"/>
        <w:jc w:val="both"/>
        <w:rPr>
          <w:rFonts w:ascii="Helvetica Neue" w:hAnsi="Helvetica Neue" w:eastAsia="Helvetica Neue" w:cs="Helvetica Neue"/>
          <w:color w:val="000000"/>
          <w:sz w:val="18"/>
          <w:szCs w:val="18"/>
        </w:rPr>
      </w:pPr>
      <w:r>
        <w:rPr>
          <w:i/>
          <w:sz w:val="24"/>
          <w:szCs w:val="24"/>
          <w:rtl w:val="0"/>
        </w:rPr>
        <w:t xml:space="preserve">Kyunghyun Cho, Bart vanMerrienboer, Caglar Gulcehre, Dzmitry Bahdanau, Fethi Bougares, Holger Schwenk, Yoshua Bengio, </w:t>
      </w:r>
      <w:r>
        <w:rPr>
          <w:b/>
          <w:sz w:val="24"/>
          <w:szCs w:val="24"/>
          <w:rtl w:val="0"/>
        </w:rPr>
        <w:t>“Learning Phrase Representations using RNN Encoder–Decoder for Statistical Machine Translation”</w:t>
      </w:r>
      <w:r>
        <w:rPr>
          <w:sz w:val="24"/>
          <w:szCs w:val="24"/>
          <w:rtl w:val="0"/>
        </w:rPr>
        <w:t xml:space="preserve">, </w:t>
      </w:r>
      <w:r>
        <w:fldChar w:fldCharType="begin"/>
      </w:r>
      <w:r>
        <w:instrText xml:space="preserve"> HYPERLINK "https://arxiv.org/abs/1406.1078" \h </w:instrText>
      </w:r>
      <w:r>
        <w:fldChar w:fldCharType="separate"/>
      </w:r>
      <w:r>
        <w:rPr>
          <w:i/>
          <w:color w:val="000000"/>
          <w:sz w:val="24"/>
          <w:szCs w:val="24"/>
          <w:u w:val="single"/>
          <w:rtl w:val="0"/>
        </w:rPr>
        <w:t>arXiv:1406.1078</w:t>
      </w:r>
      <w:r>
        <w:rPr>
          <w:i/>
          <w:color w:val="000000"/>
          <w:sz w:val="24"/>
          <w:szCs w:val="24"/>
          <w:u w:val="single"/>
          <w:rtl w:val="0"/>
        </w:rPr>
        <w:fldChar w:fldCharType="end"/>
      </w:r>
      <w:r>
        <w:rPr>
          <w:rFonts w:ascii="Helvetica Neue" w:hAnsi="Helvetica Neue" w:eastAsia="Helvetica Neue" w:cs="Helvetica Neue"/>
          <w:b/>
          <w:color w:val="000000"/>
          <w:sz w:val="18"/>
          <w:szCs w:val="18"/>
          <w:rtl w:val="0"/>
        </w:rPr>
        <w:t xml:space="preserve">, </w:t>
      </w:r>
      <w:r>
        <w:rPr>
          <w:color w:val="000000"/>
          <w:sz w:val="24"/>
          <w:szCs w:val="24"/>
          <w:rtl w:val="0"/>
        </w:rPr>
        <w:t>3</w:t>
      </w:r>
      <w:r>
        <w:rPr>
          <w:color w:val="000000"/>
          <w:sz w:val="24"/>
          <w:szCs w:val="24"/>
          <w:vertAlign w:val="superscript"/>
          <w:rtl w:val="0"/>
        </w:rPr>
        <w:t>rd</w:t>
      </w:r>
      <w:r>
        <w:rPr>
          <w:color w:val="000000"/>
          <w:sz w:val="24"/>
          <w:szCs w:val="24"/>
          <w:rtl w:val="0"/>
        </w:rPr>
        <w:t xml:space="preserve"> June 2014</w:t>
      </w:r>
    </w:p>
    <w:p>
      <w:pPr>
        <w:spacing w:after="0" w:line="240" w:lineRule="auto"/>
        <w:jc w:val="both"/>
        <w:rPr>
          <w:rFonts w:ascii="Helvetica Neue" w:hAnsi="Helvetica Neue" w:eastAsia="Helvetica Neue" w:cs="Helvetica Neue"/>
          <w:color w:val="000000"/>
          <w:sz w:val="18"/>
          <w:szCs w:val="18"/>
        </w:rPr>
      </w:pPr>
    </w:p>
    <w:p>
      <w:pPr>
        <w:spacing w:after="0" w:line="240" w:lineRule="auto"/>
        <w:jc w:val="both"/>
        <w:rPr>
          <w:sz w:val="24"/>
          <w:szCs w:val="24"/>
        </w:rPr>
      </w:pPr>
      <w:bookmarkStart w:id="4" w:name="_2et92p0" w:colFirst="0" w:colLast="0"/>
      <w:bookmarkEnd w:id="4"/>
      <w:r>
        <w:rPr>
          <w:i/>
          <w:sz w:val="24"/>
          <w:szCs w:val="24"/>
          <w:rtl w:val="0"/>
        </w:rPr>
        <w:t xml:space="preserve">Ashish Vaswani, Noam Shazeer, Niki Parmar, Jakob Uszkoreit, Llion Jones, Aidan N. Gomez, Łukasz Kaiser, Illia Polosukhin, </w:t>
      </w:r>
      <w:r>
        <w:rPr>
          <w:b/>
          <w:sz w:val="24"/>
          <w:szCs w:val="24"/>
          <w:rtl w:val="0"/>
        </w:rPr>
        <w:t xml:space="preserve">“Attention is All You Need”, </w:t>
      </w:r>
      <w:r>
        <w:fldChar w:fldCharType="begin"/>
      </w:r>
      <w:r>
        <w:instrText xml:space="preserve"> HYPERLINK "https://arxiv.org/abs/1706.03762" \h </w:instrText>
      </w:r>
      <w:r>
        <w:fldChar w:fldCharType="separate"/>
      </w:r>
      <w:r>
        <w:rPr>
          <w:i/>
          <w:color w:val="000000"/>
          <w:sz w:val="24"/>
          <w:szCs w:val="24"/>
          <w:highlight w:val="white"/>
          <w:u w:val="single"/>
          <w:rtl w:val="0"/>
        </w:rPr>
        <w:t>arXiv:1706.03762</w:t>
      </w:r>
      <w:r>
        <w:rPr>
          <w:i/>
          <w:color w:val="000000"/>
          <w:sz w:val="24"/>
          <w:szCs w:val="24"/>
          <w:highlight w:val="white"/>
          <w:u w:val="single"/>
          <w:rtl w:val="0"/>
        </w:rPr>
        <w:fldChar w:fldCharType="end"/>
      </w:r>
      <w:r>
        <w:rPr>
          <w:sz w:val="24"/>
          <w:szCs w:val="24"/>
          <w:rtl w:val="0"/>
        </w:rPr>
        <w:t>, 6</w:t>
      </w:r>
      <w:r>
        <w:rPr>
          <w:sz w:val="24"/>
          <w:szCs w:val="24"/>
          <w:vertAlign w:val="superscript"/>
          <w:rtl w:val="0"/>
        </w:rPr>
        <w:t>th</w:t>
      </w:r>
      <w:r>
        <w:rPr>
          <w:sz w:val="24"/>
          <w:szCs w:val="24"/>
          <w:rtl w:val="0"/>
        </w:rPr>
        <w:t xml:space="preserve">  Dec 2017</w:t>
      </w:r>
    </w:p>
    <w:p>
      <w:pPr>
        <w:spacing w:after="0" w:line="240" w:lineRule="auto"/>
        <w:jc w:val="both"/>
        <w:rPr>
          <w:sz w:val="24"/>
          <w:szCs w:val="24"/>
        </w:rPr>
      </w:pPr>
    </w:p>
    <w:p>
      <w:pPr>
        <w:spacing w:after="0" w:line="240" w:lineRule="auto"/>
        <w:jc w:val="both"/>
        <w:rPr>
          <w:sz w:val="24"/>
          <w:szCs w:val="24"/>
        </w:rPr>
      </w:pPr>
      <w:r>
        <w:rPr>
          <w:i/>
          <w:sz w:val="24"/>
          <w:szCs w:val="24"/>
          <w:rtl w:val="0"/>
        </w:rPr>
        <w:t>Buomsoo Kim</w:t>
      </w:r>
      <w:r>
        <w:rPr>
          <w:sz w:val="24"/>
          <w:szCs w:val="24"/>
          <w:rtl w:val="0"/>
        </w:rPr>
        <w:t xml:space="preserve">, </w:t>
      </w:r>
      <w:r>
        <w:rPr>
          <w:b/>
          <w:sz w:val="24"/>
          <w:szCs w:val="24"/>
          <w:rtl w:val="0"/>
        </w:rPr>
        <w:t xml:space="preserve">“Attention in Neural Networks”, </w:t>
      </w:r>
      <w:r>
        <w:rPr>
          <w:sz w:val="24"/>
          <w:szCs w:val="24"/>
          <w:rtl w:val="0"/>
        </w:rPr>
        <w:t>11</w:t>
      </w:r>
      <w:r>
        <w:rPr>
          <w:sz w:val="24"/>
          <w:szCs w:val="24"/>
          <w:vertAlign w:val="superscript"/>
          <w:rtl w:val="0"/>
        </w:rPr>
        <w:t>th</w:t>
      </w:r>
      <w:r>
        <w:rPr>
          <w:sz w:val="24"/>
          <w:szCs w:val="24"/>
          <w:rtl w:val="0"/>
        </w:rPr>
        <w:t xml:space="preserve"> November 2020</w:t>
      </w:r>
    </w:p>
    <w:p>
      <w:pPr>
        <w:spacing w:after="0" w:line="240" w:lineRule="auto"/>
        <w:jc w:val="both"/>
        <w:rPr>
          <w:sz w:val="24"/>
          <w:szCs w:val="24"/>
        </w:rPr>
      </w:pPr>
    </w:p>
    <w:p>
      <w:pPr>
        <w:spacing w:after="0" w:line="240" w:lineRule="auto"/>
        <w:jc w:val="both"/>
        <w:rPr>
          <w:color w:val="000000"/>
          <w:sz w:val="24"/>
          <w:szCs w:val="24"/>
        </w:rPr>
      </w:pPr>
      <w:r>
        <w:rPr>
          <w:i/>
          <w:sz w:val="24"/>
          <w:szCs w:val="24"/>
          <w:rtl w:val="0"/>
        </w:rPr>
        <w:t xml:space="preserve">EleutherAI, </w:t>
      </w:r>
      <w:r>
        <w:rPr>
          <w:b/>
          <w:sz w:val="24"/>
          <w:szCs w:val="24"/>
          <w:rtl w:val="0"/>
        </w:rPr>
        <w:t xml:space="preserve">GPT-neo and GPT-neox, </w:t>
      </w:r>
      <w:r>
        <w:fldChar w:fldCharType="begin"/>
      </w:r>
      <w:r>
        <w:instrText xml:space="preserve"> HYPERLINK "https://github.com/EleutherAI" \h </w:instrText>
      </w:r>
      <w:r>
        <w:fldChar w:fldCharType="separate"/>
      </w:r>
      <w:r>
        <w:rPr>
          <w:i/>
          <w:color w:val="000000"/>
          <w:sz w:val="24"/>
          <w:szCs w:val="24"/>
          <w:u w:val="single"/>
          <w:rtl w:val="0"/>
        </w:rPr>
        <w:t>EleutherAI (github.com)</w:t>
      </w:r>
      <w:r>
        <w:rPr>
          <w:i/>
          <w:color w:val="000000"/>
          <w:sz w:val="24"/>
          <w:szCs w:val="24"/>
          <w:u w:val="single"/>
          <w:rtl w:val="0"/>
        </w:rPr>
        <w:fldChar w:fldCharType="end"/>
      </w:r>
      <w:r>
        <w:rPr>
          <w:i/>
          <w:color w:val="000000"/>
          <w:sz w:val="24"/>
          <w:szCs w:val="24"/>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Michael Phi</w:t>
      </w: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i w:val="0"/>
          <w:smallCaps w:val="0"/>
          <w:strike w:val="0"/>
          <w:color w:val="000000"/>
          <w:sz w:val="24"/>
          <w:szCs w:val="24"/>
          <w:u w:val="none"/>
          <w:shd w:val="clear" w:fill="auto"/>
          <w:vertAlign w:val="baseline"/>
          <w:rtl w:val="0"/>
        </w:rPr>
        <w:t xml:space="preserve">Illustrated Guide to Transformers- Step by Step Explanation, </w:t>
      </w:r>
      <w:r>
        <w:rPr>
          <w:rFonts w:ascii="Calibri" w:hAnsi="Calibri" w:eastAsia="Calibri" w:cs="Calibri"/>
          <w:b w:val="0"/>
          <w:i w:val="0"/>
          <w:smallCaps w:val="0"/>
          <w:strike w:val="0"/>
          <w:color w:val="000000"/>
          <w:sz w:val="24"/>
          <w:szCs w:val="24"/>
          <w:u w:val="none"/>
          <w:shd w:val="clear" w:fill="auto"/>
          <w:vertAlign w:val="baseline"/>
          <w:rtl w:val="0"/>
        </w:rPr>
        <w:t>1</w:t>
      </w:r>
      <w:r>
        <w:rPr>
          <w:rFonts w:ascii="Calibri" w:hAnsi="Calibri" w:eastAsia="Calibri" w:cs="Calibri"/>
          <w:b w:val="0"/>
          <w:i w:val="0"/>
          <w:smallCaps w:val="0"/>
          <w:strike w:val="0"/>
          <w:color w:val="000000"/>
          <w:sz w:val="24"/>
          <w:szCs w:val="24"/>
          <w:u w:val="none"/>
          <w:shd w:val="clear" w:fill="auto"/>
          <w:vertAlign w:val="superscript"/>
          <w:rtl w:val="0"/>
        </w:rPr>
        <w:t>st</w:t>
      </w:r>
      <w:r>
        <w:rPr>
          <w:rFonts w:ascii="Calibri" w:hAnsi="Calibri" w:eastAsia="Calibri" w:cs="Calibri"/>
          <w:b w:val="0"/>
          <w:i w:val="0"/>
          <w:smallCaps w:val="0"/>
          <w:strike w:val="0"/>
          <w:color w:val="000000"/>
          <w:sz w:val="24"/>
          <w:szCs w:val="24"/>
          <w:u w:val="none"/>
          <w:shd w:val="clear" w:fill="auto"/>
          <w:vertAlign w:val="baseline"/>
          <w:rtl w:val="0"/>
        </w:rPr>
        <w:t xml:space="preserve"> May 2020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Call Of Ops Duty"/>
    <w:panose1 w:val="00000000000000000000"/>
    <w:charset w:val="00"/>
    <w:family w:val="auto"/>
    <w:pitch w:val="default"/>
    <w:sig w:usb0="00000000" w:usb1="00000000" w:usb2="00000000" w:usb3="00000000" w:csb0="00000000" w:csb1="00000000"/>
  </w:font>
  <w:font w:name="Call Of Ops Duty">
    <w:panose1 w:val="02000500000000000000"/>
    <w:charset w:val="00"/>
    <w:family w:val="auto"/>
    <w:pitch w:val="default"/>
    <w:sig w:usb0="800000A7" w:usb1="5000004A" w:usb2="00000000" w:usb3="00000000" w:csb0="20000001" w:csb1="00000000"/>
  </w:font>
  <w:font w:name="Helvetica Neue">
    <w:altName w:val="Times New Roman"/>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
    <w:nsid w:val="B5E306ED"/>
    <w:multiLevelType w:val="multilevel"/>
    <w:tmpl w:val="B5E306ED"/>
    <w:lvl w:ilvl="0" w:tentative="0">
      <w:start w:val="4"/>
      <w:numFmt w:val="decimal"/>
      <w:lvlText w:val="%1"/>
      <w:lvlJc w:val="left"/>
      <w:pPr>
        <w:ind w:left="360" w:hanging="360"/>
      </w:pPr>
    </w:lvl>
    <w:lvl w:ilvl="1" w:tentative="0">
      <w:start w:val="1"/>
      <w:numFmt w:val="decimal"/>
      <w:lvlText w:val="%1.%2"/>
      <w:lvlJc w:val="left"/>
      <w:pPr>
        <w:ind w:left="1494" w:hanging="360"/>
      </w:pPr>
    </w:lvl>
    <w:lvl w:ilvl="2" w:tentative="0">
      <w:start w:val="1"/>
      <w:numFmt w:val="decimalZero"/>
      <w:lvlText w:val="%1.%2.%3"/>
      <w:lvlJc w:val="left"/>
      <w:pPr>
        <w:ind w:left="2160" w:hanging="720"/>
      </w:pPr>
    </w:lvl>
    <w:lvl w:ilvl="3" w:tentative="0">
      <w:start w:val="1"/>
      <w:numFmt w:val="decimal"/>
      <w:lvlText w:val="%1.%2.%3.%4"/>
      <w:lvlJc w:val="left"/>
      <w:pPr>
        <w:ind w:left="2705" w:hanging="720"/>
      </w:pPr>
    </w:lvl>
    <w:lvl w:ilvl="4" w:tentative="0">
      <w:start w:val="1"/>
      <w:numFmt w:val="decimal"/>
      <w:lvlText w:val="%1.%2.%3.%4.%5"/>
      <w:lvlJc w:val="left"/>
      <w:pPr>
        <w:ind w:left="3064"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200" w:hanging="1440"/>
      </w:pPr>
    </w:lvl>
  </w:abstractNum>
  <w:abstractNum w:abstractNumId="2">
    <w:nsid w:val="BF205925"/>
    <w:multiLevelType w:val="multilevel"/>
    <w:tmpl w:val="BF205925"/>
    <w:lvl w:ilvl="0" w:tentative="0">
      <w:start w:val="3"/>
      <w:numFmt w:val="decimal"/>
      <w:lvlText w:val="%1"/>
      <w:lvlJc w:val="left"/>
      <w:pPr>
        <w:ind w:left="360" w:hanging="360"/>
      </w:pPr>
    </w:lvl>
    <w:lvl w:ilvl="1" w:tentative="0">
      <w:start w:val="1"/>
      <w:numFmt w:val="decimal"/>
      <w:lvlText w:val="%1.%2"/>
      <w:lvlJc w:val="left"/>
      <w:pPr>
        <w:ind w:left="1494" w:hanging="360"/>
      </w:pPr>
    </w:lvl>
    <w:lvl w:ilvl="2" w:tentative="0">
      <w:start w:val="1"/>
      <w:numFmt w:val="decimalZero"/>
      <w:lvlText w:val="%1.%2.%3"/>
      <w:lvlJc w:val="left"/>
      <w:pPr>
        <w:ind w:left="2160" w:hanging="720"/>
      </w:pPr>
    </w:lvl>
    <w:lvl w:ilvl="3" w:tentative="0">
      <w:start w:val="1"/>
      <w:numFmt w:val="decimal"/>
      <w:lvlText w:val="%1.%2.%3.%4"/>
      <w:lvlJc w:val="left"/>
      <w:pPr>
        <w:ind w:left="2880" w:hanging="720"/>
      </w:pPr>
    </w:lvl>
    <w:lvl w:ilvl="4" w:tentative="0">
      <w:start w:val="1"/>
      <w:numFmt w:val="decimal"/>
      <w:lvlText w:val="%1.%2.%3.%4.%5"/>
      <w:lvlJc w:val="left"/>
      <w:pPr>
        <w:ind w:left="3960"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200" w:hanging="1440"/>
      </w:pPr>
    </w:lvl>
  </w:abstractNum>
  <w:abstractNum w:abstractNumId="3">
    <w:nsid w:val="CF092B84"/>
    <w:multiLevelType w:val="multilevel"/>
    <w:tmpl w:val="CF092B84"/>
    <w:lvl w:ilvl="0" w:tentative="0">
      <w:start w:val="1"/>
      <w:numFmt w:val="decimal"/>
      <w:lvlText w:val="%1"/>
      <w:lvlJc w:val="left"/>
      <w:pPr>
        <w:ind w:left="360" w:hanging="360"/>
      </w:pPr>
    </w:lvl>
    <w:lvl w:ilvl="1" w:tentative="0">
      <w:start w:val="1"/>
      <w:numFmt w:val="decimal"/>
      <w:lvlText w:val="%1.%2"/>
      <w:lvlJc w:val="left"/>
      <w:pPr>
        <w:ind w:left="1494" w:hanging="360"/>
      </w:pPr>
    </w:lvl>
    <w:lvl w:ilvl="2" w:tentative="0">
      <w:start w:val="1"/>
      <w:numFmt w:val="decimalZero"/>
      <w:lvlText w:val="%1.%2.%3"/>
      <w:lvlJc w:val="left"/>
      <w:pPr>
        <w:ind w:left="2279"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4">
    <w:nsid w:val="0053208E"/>
    <w:multiLevelType w:val="multilevel"/>
    <w:tmpl w:val="0053208E"/>
    <w:lvl w:ilvl="0" w:tentative="0">
      <w:start w:val="1"/>
      <w:numFmt w:val="decimal"/>
      <w:lvlText w:val="%1."/>
      <w:lvlJc w:val="left"/>
      <w:pPr>
        <w:ind w:left="720" w:hanging="360"/>
      </w:pPr>
    </w:lvl>
    <w:lvl w:ilvl="1" w:tentative="0">
      <w:start w:val="1"/>
      <w:numFmt w:val="decimal"/>
      <w:lvlText w:val="%1.%2."/>
      <w:lvlJc w:val="left"/>
      <w:pPr>
        <w:ind w:left="1494" w:hanging="360"/>
      </w:pPr>
    </w:lvl>
    <w:lvl w:ilvl="2" w:tentative="0">
      <w:start w:val="1"/>
      <w:numFmt w:val="decimalZero"/>
      <w:lvlText w:val="%1.%2.%3."/>
      <w:lvlJc w:val="left"/>
      <w:pPr>
        <w:ind w:left="1800" w:hanging="720"/>
      </w:pPr>
    </w:lvl>
    <w:lvl w:ilvl="3" w:tentative="0">
      <w:start w:val="1"/>
      <w:numFmt w:val="decimal"/>
      <w:lvlText w:val="%1.%2.%3.%4."/>
      <w:lvlJc w:val="left"/>
      <w:pPr>
        <w:ind w:left="2160" w:hanging="720"/>
      </w:pPr>
    </w:lvl>
    <w:lvl w:ilvl="4" w:tentative="0">
      <w:start w:val="1"/>
      <w:numFmt w:val="decimal"/>
      <w:lvlText w:val="%1.%2.%3.%4.%5."/>
      <w:lvlJc w:val="left"/>
      <w:pPr>
        <w:ind w:left="2880" w:hanging="1080"/>
      </w:pPr>
    </w:lvl>
    <w:lvl w:ilvl="5" w:tentative="0">
      <w:start w:val="1"/>
      <w:numFmt w:val="decimal"/>
      <w:lvlText w:val="%1.%2.%3.%4.%5.%6."/>
      <w:lvlJc w:val="left"/>
      <w:pPr>
        <w:ind w:left="3240" w:hanging="1080"/>
      </w:pPr>
    </w:lvl>
    <w:lvl w:ilvl="6" w:tentative="0">
      <w:start w:val="1"/>
      <w:numFmt w:val="decimal"/>
      <w:lvlText w:val="%1.%2.%3.%4.%5.%6.%7."/>
      <w:lvlJc w:val="left"/>
      <w:pPr>
        <w:ind w:left="3960" w:hanging="1440"/>
      </w:pPr>
    </w:lvl>
    <w:lvl w:ilvl="7" w:tentative="0">
      <w:start w:val="1"/>
      <w:numFmt w:val="decimal"/>
      <w:lvlText w:val="%1.%2.%3.%4.%5.%6.%7.%8."/>
      <w:lvlJc w:val="left"/>
      <w:pPr>
        <w:ind w:left="4320" w:hanging="1440"/>
      </w:pPr>
    </w:lvl>
    <w:lvl w:ilvl="8" w:tentative="0">
      <w:start w:val="1"/>
      <w:numFmt w:val="decimal"/>
      <w:lvlText w:val="%1.%2.%3.%4.%5.%6.%7.%8.%9."/>
      <w:lvlJc w:val="left"/>
      <w:pPr>
        <w:ind w:left="5040" w:hanging="1800"/>
      </w:pPr>
    </w:lvl>
  </w:abstractNum>
  <w:abstractNum w:abstractNumId="5">
    <w:nsid w:val="0248C179"/>
    <w:multiLevelType w:val="multilevel"/>
    <w:tmpl w:val="0248C179"/>
    <w:lvl w:ilvl="0" w:tentative="0">
      <w:start w:val="3"/>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3D62ECE"/>
    <w:multiLevelType w:val="multilevel"/>
    <w:tmpl w:val="03D62ECE"/>
    <w:lvl w:ilvl="0" w:tentative="0">
      <w:start w:val="1"/>
      <w:numFmt w:val="decimal"/>
      <w:lvlText w:val="%1"/>
      <w:lvlJc w:val="left"/>
      <w:pPr>
        <w:ind w:left="420" w:hanging="42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abstractNum w:abstractNumId="7">
    <w:nsid w:val="25B654F3"/>
    <w:multiLevelType w:val="multilevel"/>
    <w:tmpl w:val="25B654F3"/>
    <w:lvl w:ilvl="0" w:tentative="0">
      <w:start w:val="2"/>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59ADCABA"/>
    <w:multiLevelType w:val="multilevel"/>
    <w:tmpl w:val="59ADCABA"/>
    <w:lvl w:ilvl="0" w:tentative="0">
      <w:start w:val="2"/>
      <w:numFmt w:val="decimal"/>
      <w:lvlText w:val="%1"/>
      <w:lvlJc w:val="left"/>
      <w:pPr>
        <w:ind w:left="360" w:hanging="360"/>
      </w:pPr>
    </w:lvl>
    <w:lvl w:ilvl="1" w:tentative="0">
      <w:start w:val="1"/>
      <w:numFmt w:val="decimal"/>
      <w:lvlText w:val="%1.%2"/>
      <w:lvlJc w:val="left"/>
      <w:pPr>
        <w:ind w:left="1494" w:hanging="360"/>
      </w:pPr>
    </w:lvl>
    <w:lvl w:ilvl="2" w:tentative="0">
      <w:start w:val="1"/>
      <w:numFmt w:val="decimalZero"/>
      <w:lvlText w:val="%1.%2.%3"/>
      <w:lvlJc w:val="left"/>
      <w:pPr>
        <w:ind w:left="2138" w:hanging="720"/>
      </w:pPr>
    </w:lvl>
    <w:lvl w:ilvl="3" w:tentative="0">
      <w:start w:val="1"/>
      <w:numFmt w:val="decimal"/>
      <w:lvlText w:val="%1.%2.%3.%4"/>
      <w:lvlJc w:val="left"/>
      <w:pPr>
        <w:ind w:left="4122" w:hanging="720"/>
      </w:pPr>
    </w:lvl>
    <w:lvl w:ilvl="4" w:tentative="0">
      <w:start w:val="1"/>
      <w:numFmt w:val="decimal"/>
      <w:lvlText w:val="%1.%2.%3.%4.%5"/>
      <w:lvlJc w:val="left"/>
      <w:pPr>
        <w:ind w:left="5616" w:hanging="1080"/>
      </w:pPr>
    </w:lvl>
    <w:lvl w:ilvl="5" w:tentative="0">
      <w:start w:val="1"/>
      <w:numFmt w:val="decimal"/>
      <w:lvlText w:val="%1.%2.%3.%4.%5.%6"/>
      <w:lvlJc w:val="left"/>
      <w:pPr>
        <w:ind w:left="6750" w:hanging="1080"/>
      </w:pPr>
    </w:lvl>
    <w:lvl w:ilvl="6" w:tentative="0">
      <w:start w:val="1"/>
      <w:numFmt w:val="decimal"/>
      <w:lvlText w:val="%1.%2.%3.%4.%5.%6.%7"/>
      <w:lvlJc w:val="left"/>
      <w:pPr>
        <w:ind w:left="8244" w:hanging="1440"/>
      </w:pPr>
    </w:lvl>
    <w:lvl w:ilvl="7" w:tentative="0">
      <w:start w:val="1"/>
      <w:numFmt w:val="decimal"/>
      <w:lvlText w:val="%1.%2.%3.%4.%5.%6.%7.%8"/>
      <w:lvlJc w:val="left"/>
      <w:pPr>
        <w:ind w:left="9378" w:hanging="1440"/>
      </w:pPr>
    </w:lvl>
    <w:lvl w:ilvl="8" w:tentative="0">
      <w:start w:val="1"/>
      <w:numFmt w:val="decimal"/>
      <w:lvlText w:val="%1.%2.%3.%4.%5.%6.%7.%8.%9"/>
      <w:lvlJc w:val="left"/>
      <w:pPr>
        <w:ind w:left="10512" w:hanging="1440"/>
      </w:pPr>
    </w:lvl>
  </w:abstractNum>
  <w:abstractNum w:abstractNumId="10">
    <w:nsid w:val="72183CF9"/>
    <w:multiLevelType w:val="multilevel"/>
    <w:tmpl w:val="72183CF9"/>
    <w:lvl w:ilvl="0" w:tentative="0">
      <w:start w:val="2"/>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5BB1C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spacing w:before="240" w:after="0"/>
    </w:pPr>
    <w:rPr>
      <w:rFonts w:ascii="Calibri" w:hAnsi="Calibri" w:eastAsia="Calibri" w:cs="Calibri"/>
      <w:color w:val="2F5496"/>
      <w:sz w:val="32"/>
      <w:szCs w:val="32"/>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spacing w:before="40" w:after="0"/>
    </w:pPr>
    <w:rPr>
      <w:rFonts w:ascii="Calibri" w:hAnsi="Calibri" w:eastAsia="Calibri" w:cs="Calibri"/>
      <w:i/>
      <w:color w:val="2F5496"/>
    </w:rPr>
  </w:style>
  <w:style w:type="paragraph" w:styleId="6">
    <w:name w:val="heading 5"/>
    <w:basedOn w:val="1"/>
    <w:next w:val="1"/>
    <w:uiPriority w:val="0"/>
    <w:pPr>
      <w:keepNext/>
      <w:keepLines/>
      <w:spacing w:before="240" w:after="80" w:line="276" w:lineRule="auto"/>
    </w:pPr>
    <w:rPr>
      <w:rFonts w:ascii="Arial" w:hAnsi="Arial" w:eastAsia="Arial" w:cs="Arial"/>
      <w:color w:val="666666"/>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spacing w:after="0" w:line="240" w:lineRule="auto"/>
    </w:pPr>
    <w:rPr>
      <w:rFonts w:ascii="Calibri" w:hAnsi="Calibri" w:eastAsia="Calibri" w:cs="Calibri"/>
      <w:sz w:val="56"/>
      <w:szCs w:val="56"/>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Office_11.2.0.10451_F1E327BC-269C-435d-A152-05C5408002CA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2022-04-04T16:08:28Z</dcterms:created>
  <dc:creator>Riju</dc:creator>
  <cp:lastModifiedBy>riju chakraborty</cp:lastModifiedBy>
  <dcterms:modified xsi:type="dcterms:W3CDTF">2022-04-04T16:09:17Z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33DBE9AFB02A4E9591FE859F20EE56BC</vt:lpwstr>
  </property>
</Properties>
</file>